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0DB5A">
      <w:pPr>
        <w:spacing w:after="0" w:line="240" w:lineRule="auto"/>
        <w:jc w:val="center"/>
        <w:rPr>
          <w:rFonts w:ascii="Times New Roman" w:hAnsi="Times New Roman" w:cs="Times New Roman"/>
          <w:b/>
          <w:szCs w:val="24"/>
        </w:rPr>
      </w:pPr>
      <w:r>
        <w:rPr>
          <w:rFonts w:ascii="Times New Roman" w:hAnsi="Times New Roman" w:cs="Times New Roman"/>
          <w:b/>
          <w:szCs w:val="24"/>
        </w:rPr>
        <w:t>Vel Tech Rangarajan Dr. Sagunthala R&amp;D Institute of Science and Technology</w:t>
      </w:r>
    </w:p>
    <w:p w14:paraId="27EC0142">
      <w:pPr>
        <w:spacing w:after="0" w:line="240" w:lineRule="auto"/>
        <w:jc w:val="center"/>
        <w:rPr>
          <w:rFonts w:ascii="Times New Roman" w:hAnsi="Times New Roman" w:cs="Times New Roman"/>
          <w:b/>
          <w:szCs w:val="24"/>
        </w:rPr>
      </w:pPr>
      <w:r>
        <w:rPr>
          <w:rFonts w:ascii="Times New Roman" w:hAnsi="Times New Roman" w:cs="Times New Roman"/>
          <w:lang w:val="en-IN" w:eastAsia="en-IN"/>
        </w:rPr>
        <w:drawing>
          <wp:anchor distT="0" distB="0" distL="114300" distR="114300" simplePos="0" relativeHeight="251660288"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cs="Times New Roman"/>
          <w:b/>
          <w:szCs w:val="24"/>
        </w:rPr>
        <w:t xml:space="preserve"> (Deemed to be University Estd. u/s 3 of UGC Act, 1956)</w:t>
      </w:r>
    </w:p>
    <w:p w14:paraId="23F91A98">
      <w:pPr>
        <w:spacing w:after="0"/>
        <w:jc w:val="center"/>
        <w:rPr>
          <w:rFonts w:ascii="Times New Roman" w:hAnsi="Times New Roman" w:cs="Times New Roman"/>
          <w:b/>
          <w:szCs w:val="24"/>
        </w:rPr>
      </w:pPr>
      <w:r>
        <w:rPr>
          <w:rFonts w:ascii="Times New Roman" w:hAnsi="Times New Roman" w:cs="Times New Roman"/>
          <w:lang w:val="en-IN" w:eastAsia="en-IN"/>
        </w:rPr>
        <w:drawing>
          <wp:anchor distT="0" distB="0" distL="114300" distR="114300" simplePos="0" relativeHeight="251661312"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cs="Times New Roman"/>
          <w:b/>
          <w:szCs w:val="24"/>
        </w:rPr>
        <w:t>School of Computing</w:t>
      </w:r>
    </w:p>
    <w:p w14:paraId="267DF5FD">
      <w:pPr>
        <w:spacing w:after="0" w:line="240" w:lineRule="auto"/>
        <w:jc w:val="center"/>
        <w:rPr>
          <w:rFonts w:ascii="Times New Roman" w:hAnsi="Times New Roman" w:cs="Times New Roman"/>
        </w:rPr>
      </w:pPr>
      <w:r>
        <w:rPr>
          <w:rFonts w:ascii="Times New Roman" w:hAnsi="Times New Roman" w:cs="Times New Roman"/>
          <w:b/>
          <w:szCs w:val="24"/>
        </w:rPr>
        <w:t>B.Tech. – Computer Science and Engineering</w:t>
      </w:r>
    </w:p>
    <w:p w14:paraId="4952AA4D">
      <w:pPr>
        <w:spacing w:after="0" w:line="240" w:lineRule="auto"/>
        <w:jc w:val="center"/>
        <w:rPr>
          <w:rFonts w:ascii="Times New Roman" w:hAnsi="Times New Roman" w:cs="Times New Roman"/>
          <w:szCs w:val="24"/>
        </w:rPr>
      </w:pPr>
      <w:r>
        <w:rPr>
          <w:rFonts w:ascii="Times New Roman" w:hAnsi="Times New Roman" w:cs="Times New Roman"/>
          <w:szCs w:val="24"/>
          <w:lang w:val="en-IN" w:eastAsia="en-IN"/>
        </w:rPr>
        <mc:AlternateContent>
          <mc:Choice Requires="wps">
            <w:drawing>
              <wp:anchor distT="0" distB="0" distL="114300" distR="114300" simplePos="0" relativeHeight="251659264" behindDoc="0" locked="0" layoutInCell="1" allowOverlap="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4F3EAAB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2289E5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4F3EAAB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2289E54">
                      <w:pPr>
                        <w:jc w:val="center"/>
                        <w:rPr>
                          <w:rFonts w:ascii="Times New Roman" w:hAnsi="Times New Roman"/>
                          <w:b/>
                          <w:sz w:val="16"/>
                          <w:szCs w:val="16"/>
                        </w:rPr>
                      </w:pPr>
                    </w:p>
                  </w:txbxContent>
                </v:textbox>
              </v:shape>
            </w:pict>
          </mc:Fallback>
        </mc:AlternateContent>
      </w:r>
    </w:p>
    <w:p w14:paraId="17B1FE68">
      <w:pPr>
        <w:rPr>
          <w:rFonts w:ascii="Times New Roman" w:hAnsi="Times New Roman" w:cs="Times New Roman"/>
        </w:rPr>
      </w:pPr>
    </w:p>
    <w:p w14:paraId="5A96391A">
      <w:pPr>
        <w:jc w:val="center"/>
        <w:rPr>
          <w:rFonts w:ascii="Times New Roman" w:hAnsi="Times New Roman" w:cs="Times New Roman"/>
        </w:rPr>
      </w:pPr>
      <w:r>
        <w:rPr>
          <w:rFonts w:ascii="Times New Roman" w:hAnsi="Times New Roman" w:cs="Times New Roman"/>
        </w:rPr>
        <w:t>Academic Year: 2025–2026</w:t>
      </w:r>
    </w:p>
    <w:p w14:paraId="1A462C53">
      <w:pPr>
        <w:rPr>
          <w:rFonts w:ascii="Times New Roman" w:hAnsi="Times New Roman" w:cs="Times New Roman"/>
        </w:rPr>
      </w:pPr>
      <w:r>
        <w:rPr>
          <w:rFonts w:ascii="Times New Roman" w:hAnsi="Times New Roman" w:cs="Times New Roman"/>
        </w:rPr>
        <w:t>SDG 9              :Industry, Innovation, and Infrastructure</w:t>
      </w:r>
      <w:r>
        <w:rPr>
          <w:rFonts w:ascii="Times New Roman" w:hAnsi="Times New Roman" w:cs="Times New Roman"/>
        </w:rPr>
        <w:br w:type="textWrapping"/>
      </w:r>
      <w:r>
        <w:rPr>
          <w:rFonts w:ascii="Times New Roman" w:hAnsi="Times New Roman" w:cs="Times New Roman"/>
        </w:rPr>
        <w:t>Course Code</w:t>
      </w:r>
      <w:r>
        <w:rPr>
          <w:rFonts w:ascii="Times New Roman" w:hAnsi="Times New Roman" w:cs="Times New Roman"/>
        </w:rPr>
        <w:tab/>
      </w:r>
      <w:r>
        <w:rPr>
          <w:rFonts w:ascii="Times New Roman" w:hAnsi="Times New Roman" w:cs="Times New Roman"/>
        </w:rPr>
        <w:t>: 10211CS207</w:t>
      </w:r>
    </w:p>
    <w:p w14:paraId="395D4B30">
      <w:pPr>
        <w:rPr>
          <w:rFonts w:ascii="Times New Roman" w:hAnsi="Times New Roman" w:cs="Times New Roman"/>
        </w:rPr>
      </w:pPr>
      <w:r>
        <w:rPr>
          <w:rFonts w:ascii="Times New Roman" w:hAnsi="Times New Roman" w:cs="Times New Roman"/>
        </w:rPr>
        <w:t>Course Name</w:t>
      </w:r>
      <w:r>
        <w:rPr>
          <w:rFonts w:ascii="Times New Roman" w:hAnsi="Times New Roman" w:cs="Times New Roman"/>
        </w:rPr>
        <w:tab/>
      </w:r>
      <w:r>
        <w:rPr>
          <w:rFonts w:ascii="Times New Roman" w:hAnsi="Times New Roman" w:cs="Times New Roman"/>
        </w:rPr>
        <w:t>: Database Management Systems</w:t>
      </w:r>
    </w:p>
    <w:p w14:paraId="2DE99819">
      <w:pPr>
        <w:rPr>
          <w:rFonts w:ascii="Times New Roman" w:hAnsi="Times New Roman" w:cs="Times New Roman"/>
        </w:rPr>
      </w:pPr>
      <w:r>
        <w:rPr>
          <w:rFonts w:ascii="Times New Roman" w:hAnsi="Times New Roman" w:cs="Times New Roman"/>
        </w:rPr>
        <w:t>Slot No</w:t>
      </w:r>
      <w:r>
        <w:rPr>
          <w:rFonts w:ascii="Times New Roman" w:hAnsi="Times New Roman" w:cs="Times New Roman"/>
        </w:rPr>
        <w:tab/>
      </w:r>
      <w:r>
        <w:rPr>
          <w:rFonts w:ascii="Times New Roman" w:hAnsi="Times New Roman" w:cs="Times New Roman"/>
        </w:rPr>
        <w:t>: S6</w:t>
      </w:r>
      <w:r>
        <w:rPr>
          <w:rFonts w:ascii="Times New Roman" w:hAnsi="Times New Roman" w:cs="Times New Roman"/>
        </w:rPr>
        <w:br w:type="textWrapping"/>
      </w:r>
    </w:p>
    <w:p w14:paraId="757CB3B2">
      <w:pPr>
        <w:pStyle w:val="38"/>
        <w:rPr>
          <w:rFonts w:ascii="Times New Roman" w:hAnsi="Times New Roman" w:cs="Times New Roman"/>
        </w:rPr>
      </w:pPr>
      <w:r>
        <w:rPr>
          <w:rFonts w:ascii="Times New Roman" w:hAnsi="Times New Roman" w:cs="Times New Roman"/>
        </w:rPr>
        <w:t>DBMS PROJECT REPORT</w:t>
      </w:r>
    </w:p>
    <w:p w14:paraId="4C06B1D8">
      <w:pPr>
        <w:rPr>
          <w:rFonts w:ascii="Times New Roman" w:hAnsi="Times New Roman" w:cs="Times New Roman"/>
          <w:b/>
          <w:bCs/>
          <w:color w:val="FF0000"/>
          <w:sz w:val="28"/>
          <w:szCs w:val="24"/>
        </w:rPr>
      </w:pPr>
      <w:r>
        <w:rPr>
          <w:rFonts w:ascii="Times New Roman" w:hAnsi="Times New Roman" w:cs="Times New Roman"/>
          <w:sz w:val="28"/>
          <w:szCs w:val="24"/>
        </w:rPr>
        <w:t xml:space="preserve">Title: </w:t>
      </w:r>
      <w:r>
        <w:rPr>
          <w:rFonts w:ascii="Times New Roman" w:hAnsi="Times New Roman" w:cs="Times New Roman"/>
          <w:b/>
          <w:bCs/>
          <w:color w:val="FF0000"/>
        </w:rPr>
        <w:t>BUILDING A CART ANALYSIS FOR MYPH</w:t>
      </w:r>
    </w:p>
    <w:p w14:paraId="53BF32E4">
      <w:pPr>
        <w:rPr>
          <w:rFonts w:ascii="Times New Roman" w:hAnsi="Times New Roman" w:cs="Times New Roman"/>
        </w:rPr>
      </w:pPr>
      <w:r>
        <w:rPr>
          <w:rFonts w:ascii="Times New Roman" w:hAnsi="Times New Roman" w:cs="Times New Roman"/>
        </w:rPr>
        <w:t>Submitted by:</w:t>
      </w:r>
      <w:r>
        <w:rPr>
          <w:rFonts w:ascii="Times New Roman" w:hAnsi="Times New Roman" w:cs="Times New Roman"/>
        </w:rPr>
        <w:br w:type="textWrapping"/>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2164"/>
        <w:gridCol w:w="3591"/>
      </w:tblGrid>
      <w:tr w14:paraId="2AD9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1186" w:type="dxa"/>
          </w:tcPr>
          <w:p w14:paraId="75B37C20">
            <w:pPr>
              <w:spacing w:after="0" w:line="240" w:lineRule="auto"/>
              <w:jc w:val="center"/>
              <w:rPr>
                <w:rFonts w:ascii="Times New Roman" w:hAnsi="Times New Roman" w:cs="Times New Roman"/>
                <w:b/>
                <w:bCs/>
              </w:rPr>
            </w:pPr>
            <w:r>
              <w:rPr>
                <w:rFonts w:ascii="Times New Roman" w:hAnsi="Times New Roman" w:cs="Times New Roman"/>
                <w:b/>
                <w:bCs/>
              </w:rPr>
              <w:t>VTUNO</w:t>
            </w:r>
          </w:p>
        </w:tc>
        <w:tc>
          <w:tcPr>
            <w:tcW w:w="2164" w:type="dxa"/>
          </w:tcPr>
          <w:p w14:paraId="01ADD7D5">
            <w:pPr>
              <w:spacing w:after="0" w:line="240" w:lineRule="auto"/>
              <w:jc w:val="center"/>
              <w:rPr>
                <w:rFonts w:ascii="Times New Roman" w:hAnsi="Times New Roman" w:cs="Times New Roman"/>
                <w:b/>
                <w:bCs/>
              </w:rPr>
            </w:pPr>
            <w:r>
              <w:rPr>
                <w:rFonts w:ascii="Times New Roman" w:hAnsi="Times New Roman" w:cs="Times New Roman"/>
                <w:b/>
                <w:bCs/>
              </w:rPr>
              <w:t>REGISTER NUMBER</w:t>
            </w:r>
          </w:p>
        </w:tc>
        <w:tc>
          <w:tcPr>
            <w:tcW w:w="3591" w:type="dxa"/>
          </w:tcPr>
          <w:p w14:paraId="053DB1C4">
            <w:pPr>
              <w:spacing w:after="0" w:line="240" w:lineRule="auto"/>
              <w:jc w:val="center"/>
              <w:rPr>
                <w:rFonts w:ascii="Times New Roman" w:hAnsi="Times New Roman" w:cs="Times New Roman"/>
                <w:b/>
                <w:bCs/>
              </w:rPr>
            </w:pPr>
            <w:r>
              <w:rPr>
                <w:rFonts w:ascii="Times New Roman" w:hAnsi="Times New Roman" w:cs="Times New Roman"/>
                <w:b/>
                <w:bCs/>
              </w:rPr>
              <w:t>STUDENT NAME</w:t>
            </w:r>
          </w:p>
        </w:tc>
      </w:tr>
      <w:tr w14:paraId="2098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186" w:type="dxa"/>
            <w:vAlign w:val="bottom"/>
          </w:tcPr>
          <w:p w14:paraId="7132939F">
            <w:pPr>
              <w:spacing w:after="0" w:line="240" w:lineRule="auto"/>
              <w:rPr>
                <w:rFonts w:ascii="Times New Roman" w:hAnsi="Times New Roman" w:cs="Times New Roman"/>
              </w:rPr>
            </w:pPr>
            <w:r>
              <w:rPr>
                <w:rFonts w:ascii="Times New Roman" w:hAnsi="Times New Roman" w:cs="Times New Roman"/>
              </w:rPr>
              <w:t xml:space="preserve">  28326</w:t>
            </w:r>
          </w:p>
        </w:tc>
        <w:tc>
          <w:tcPr>
            <w:tcW w:w="2164" w:type="dxa"/>
            <w:vAlign w:val="bottom"/>
          </w:tcPr>
          <w:p w14:paraId="3C563B4D">
            <w:pPr>
              <w:spacing w:after="0" w:line="240" w:lineRule="auto"/>
              <w:rPr>
                <w:rFonts w:ascii="Times New Roman" w:hAnsi="Times New Roman" w:cs="Times New Roman"/>
              </w:rPr>
            </w:pPr>
            <w:r>
              <w:rPr>
                <w:rFonts w:ascii="Times New Roman" w:hAnsi="Times New Roman" w:cs="Times New Roman"/>
              </w:rPr>
              <w:t xml:space="preserve">    24UECS1106</w:t>
            </w:r>
          </w:p>
        </w:tc>
        <w:tc>
          <w:tcPr>
            <w:tcW w:w="3591" w:type="dxa"/>
            <w:vAlign w:val="bottom"/>
          </w:tcPr>
          <w:p w14:paraId="532DD6DB">
            <w:pPr>
              <w:spacing w:after="0" w:line="240" w:lineRule="auto"/>
              <w:rPr>
                <w:rFonts w:ascii="Times New Roman" w:hAnsi="Times New Roman" w:cs="Times New Roman"/>
              </w:rPr>
            </w:pPr>
            <w:r>
              <w:rPr>
                <w:rFonts w:ascii="Times New Roman" w:hAnsi="Times New Roman" w:cs="Times New Roman"/>
              </w:rPr>
              <w:t xml:space="preserve">       ABINAYA EV </w:t>
            </w:r>
          </w:p>
        </w:tc>
      </w:tr>
      <w:tr w14:paraId="08F0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86" w:type="dxa"/>
            <w:vAlign w:val="bottom"/>
          </w:tcPr>
          <w:p w14:paraId="648AFC97">
            <w:pPr>
              <w:spacing w:after="0" w:line="240" w:lineRule="auto"/>
              <w:rPr>
                <w:rFonts w:ascii="Times New Roman" w:hAnsi="Times New Roman" w:cs="Times New Roman"/>
              </w:rPr>
            </w:pPr>
            <w:r>
              <w:rPr>
                <w:rFonts w:ascii="Times New Roman" w:hAnsi="Times New Roman" w:cs="Times New Roman"/>
              </w:rPr>
              <w:t xml:space="preserve">  28271</w:t>
            </w:r>
          </w:p>
        </w:tc>
        <w:tc>
          <w:tcPr>
            <w:tcW w:w="2164" w:type="dxa"/>
            <w:vAlign w:val="bottom"/>
          </w:tcPr>
          <w:p w14:paraId="430906C5">
            <w:pPr>
              <w:spacing w:after="0" w:line="240" w:lineRule="auto"/>
              <w:rPr>
                <w:rFonts w:hint="default" w:ascii="Times New Roman" w:hAnsi="Times New Roman" w:cs="Times New Roman"/>
                <w:lang w:val="en-US"/>
              </w:rPr>
            </w:pPr>
            <w:r>
              <w:rPr>
                <w:rFonts w:ascii="Times New Roman" w:hAnsi="Times New Roman" w:cs="Times New Roman"/>
              </w:rPr>
              <w:t xml:space="preserve">    24UECS1</w:t>
            </w:r>
            <w:r>
              <w:rPr>
                <w:rFonts w:hint="default" w:ascii="Times New Roman" w:hAnsi="Times New Roman" w:cs="Times New Roman"/>
                <w:lang w:val="en-US"/>
              </w:rPr>
              <w:t>370</w:t>
            </w:r>
          </w:p>
        </w:tc>
        <w:tc>
          <w:tcPr>
            <w:tcW w:w="3591" w:type="dxa"/>
            <w:vAlign w:val="bottom"/>
          </w:tcPr>
          <w:p w14:paraId="4C558C35">
            <w:pPr>
              <w:spacing w:after="0" w:line="240" w:lineRule="auto"/>
              <w:rPr>
                <w:rFonts w:ascii="Times New Roman" w:hAnsi="Times New Roman" w:cs="Times New Roman"/>
              </w:rPr>
            </w:pPr>
            <w:r>
              <w:rPr>
                <w:rFonts w:ascii="Times New Roman" w:hAnsi="Times New Roman" w:cs="Times New Roman"/>
              </w:rPr>
              <w:t xml:space="preserve">       SANGEETHA V</w:t>
            </w:r>
          </w:p>
        </w:tc>
      </w:tr>
      <w:tr w14:paraId="5A821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86" w:type="dxa"/>
            <w:vAlign w:val="bottom"/>
          </w:tcPr>
          <w:p w14:paraId="5AB40FC8">
            <w:pPr>
              <w:spacing w:after="0" w:line="240" w:lineRule="auto"/>
              <w:rPr>
                <w:rFonts w:ascii="Times New Roman" w:hAnsi="Times New Roman" w:cs="Times New Roman"/>
              </w:rPr>
            </w:pPr>
            <w:r>
              <w:rPr>
                <w:rFonts w:ascii="Times New Roman" w:hAnsi="Times New Roman" w:cs="Times New Roman"/>
              </w:rPr>
              <w:t xml:space="preserve">  28428</w:t>
            </w:r>
          </w:p>
        </w:tc>
        <w:tc>
          <w:tcPr>
            <w:tcW w:w="2164" w:type="dxa"/>
            <w:vAlign w:val="bottom"/>
          </w:tcPr>
          <w:p w14:paraId="48CE54EE">
            <w:pPr>
              <w:spacing w:after="0" w:line="240" w:lineRule="auto"/>
              <w:rPr>
                <w:rFonts w:ascii="Times New Roman" w:hAnsi="Times New Roman" w:cs="Times New Roman"/>
              </w:rPr>
            </w:pPr>
            <w:r>
              <w:rPr>
                <w:rFonts w:ascii="Times New Roman" w:hAnsi="Times New Roman" w:cs="Times New Roman"/>
              </w:rPr>
              <w:t xml:space="preserve">    24UECS1270</w:t>
            </w:r>
          </w:p>
        </w:tc>
        <w:tc>
          <w:tcPr>
            <w:tcW w:w="3591" w:type="dxa"/>
            <w:vAlign w:val="bottom"/>
          </w:tcPr>
          <w:p w14:paraId="2E9D102B">
            <w:pPr>
              <w:spacing w:after="0" w:line="240" w:lineRule="auto"/>
              <w:rPr>
                <w:rFonts w:ascii="Times New Roman" w:hAnsi="Times New Roman" w:cs="Times New Roman"/>
              </w:rPr>
            </w:pPr>
            <w:r>
              <w:rPr>
                <w:rFonts w:ascii="Times New Roman" w:hAnsi="Times New Roman" w:cs="Times New Roman"/>
              </w:rPr>
              <w:t xml:space="preserve">       K.SHASHIDHAR</w:t>
            </w:r>
          </w:p>
        </w:tc>
      </w:tr>
      <w:tr w14:paraId="5FF39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186" w:type="dxa"/>
            <w:vAlign w:val="bottom"/>
          </w:tcPr>
          <w:p w14:paraId="3A1CA177">
            <w:pPr>
              <w:spacing w:after="0" w:line="240" w:lineRule="auto"/>
              <w:rPr>
                <w:rFonts w:ascii="Times New Roman" w:hAnsi="Times New Roman" w:cs="Times New Roman"/>
              </w:rPr>
            </w:pPr>
            <w:r>
              <w:rPr>
                <w:rFonts w:ascii="Times New Roman" w:hAnsi="Times New Roman" w:cs="Times New Roman"/>
              </w:rPr>
              <w:t xml:space="preserve">  30476</w:t>
            </w:r>
          </w:p>
        </w:tc>
        <w:tc>
          <w:tcPr>
            <w:tcW w:w="2164" w:type="dxa"/>
            <w:vAlign w:val="bottom"/>
          </w:tcPr>
          <w:p w14:paraId="776B380E">
            <w:pPr>
              <w:spacing w:after="0" w:line="240" w:lineRule="auto"/>
              <w:rPr>
                <w:rFonts w:ascii="Times New Roman" w:hAnsi="Times New Roman" w:cs="Times New Roman"/>
              </w:rPr>
            </w:pPr>
            <w:r>
              <w:rPr>
                <w:rFonts w:ascii="Times New Roman" w:hAnsi="Times New Roman" w:cs="Times New Roman"/>
              </w:rPr>
              <w:t xml:space="preserve">    24UECS0889</w:t>
            </w:r>
          </w:p>
        </w:tc>
        <w:tc>
          <w:tcPr>
            <w:tcW w:w="3591" w:type="dxa"/>
            <w:vAlign w:val="bottom"/>
          </w:tcPr>
          <w:p w14:paraId="67526B84">
            <w:pPr>
              <w:spacing w:after="0" w:line="240" w:lineRule="auto"/>
              <w:rPr>
                <w:rFonts w:ascii="Times New Roman" w:hAnsi="Times New Roman" w:cs="Times New Roman"/>
              </w:rPr>
            </w:pPr>
            <w:r>
              <w:rPr>
                <w:rFonts w:ascii="Times New Roman" w:hAnsi="Times New Roman" w:cs="Times New Roman"/>
              </w:rPr>
              <w:t xml:space="preserve">       S.VIGNESH</w:t>
            </w:r>
          </w:p>
        </w:tc>
      </w:tr>
      <w:tr w14:paraId="5A9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186" w:type="dxa"/>
            <w:vAlign w:val="bottom"/>
          </w:tcPr>
          <w:p w14:paraId="09BAD120">
            <w:pPr>
              <w:spacing w:after="0" w:line="240" w:lineRule="auto"/>
              <w:rPr>
                <w:rFonts w:ascii="Times New Roman" w:hAnsi="Times New Roman" w:cs="Times New Roman"/>
              </w:rPr>
            </w:pPr>
            <w:r>
              <w:rPr>
                <w:rFonts w:ascii="Times New Roman" w:hAnsi="Times New Roman" w:cs="Times New Roman"/>
              </w:rPr>
              <w:t xml:space="preserve">  29798</w:t>
            </w:r>
          </w:p>
        </w:tc>
        <w:tc>
          <w:tcPr>
            <w:tcW w:w="2164" w:type="dxa"/>
            <w:vAlign w:val="bottom"/>
          </w:tcPr>
          <w:p w14:paraId="5EF56129">
            <w:pPr>
              <w:spacing w:after="0" w:line="240" w:lineRule="auto"/>
              <w:rPr>
                <w:rFonts w:ascii="Times New Roman" w:hAnsi="Times New Roman" w:cs="Times New Roman"/>
              </w:rPr>
            </w:pPr>
            <w:r>
              <w:rPr>
                <w:rFonts w:ascii="Times New Roman" w:hAnsi="Times New Roman" w:cs="Times New Roman"/>
              </w:rPr>
              <w:t xml:space="preserve">    24UECS1214</w:t>
            </w:r>
          </w:p>
        </w:tc>
        <w:tc>
          <w:tcPr>
            <w:tcW w:w="3591" w:type="dxa"/>
            <w:vAlign w:val="bottom"/>
          </w:tcPr>
          <w:p w14:paraId="069D4601">
            <w:pPr>
              <w:spacing w:after="0" w:line="240" w:lineRule="auto"/>
              <w:rPr>
                <w:rFonts w:ascii="Times New Roman" w:hAnsi="Times New Roman" w:cs="Times New Roman"/>
              </w:rPr>
            </w:pPr>
            <w:r>
              <w:rPr>
                <w:rFonts w:ascii="Times New Roman" w:hAnsi="Times New Roman" w:cs="Times New Roman"/>
              </w:rPr>
              <w:t xml:space="preserve">       G.S.MOKSHAGNA</w:t>
            </w:r>
          </w:p>
        </w:tc>
      </w:tr>
      <w:tr w14:paraId="5366E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186" w:type="dxa"/>
            <w:vAlign w:val="bottom"/>
          </w:tcPr>
          <w:p w14:paraId="094C203D">
            <w:pPr>
              <w:spacing w:after="0" w:line="240" w:lineRule="auto"/>
              <w:rPr>
                <w:rFonts w:ascii="Times New Roman" w:hAnsi="Times New Roman" w:cs="Times New Roman"/>
              </w:rPr>
            </w:pPr>
            <w:r>
              <w:rPr>
                <w:rFonts w:ascii="Times New Roman" w:hAnsi="Times New Roman" w:cs="Times New Roman"/>
              </w:rPr>
              <w:t xml:space="preserve">  30343</w:t>
            </w:r>
          </w:p>
        </w:tc>
        <w:tc>
          <w:tcPr>
            <w:tcW w:w="2164" w:type="dxa"/>
            <w:vAlign w:val="bottom"/>
          </w:tcPr>
          <w:p w14:paraId="487D72C4">
            <w:pPr>
              <w:spacing w:after="0" w:line="240" w:lineRule="auto"/>
              <w:rPr>
                <w:rFonts w:ascii="Times New Roman" w:hAnsi="Times New Roman" w:cs="Times New Roman"/>
              </w:rPr>
            </w:pPr>
            <w:r>
              <w:rPr>
                <w:rFonts w:ascii="Times New Roman" w:hAnsi="Times New Roman" w:cs="Times New Roman"/>
              </w:rPr>
              <w:t xml:space="preserve">    24UECS1038</w:t>
            </w:r>
          </w:p>
        </w:tc>
        <w:tc>
          <w:tcPr>
            <w:tcW w:w="3591" w:type="dxa"/>
            <w:vAlign w:val="bottom"/>
          </w:tcPr>
          <w:p w14:paraId="0FA8A24C">
            <w:pPr>
              <w:spacing w:after="0" w:line="240" w:lineRule="auto"/>
              <w:rPr>
                <w:rFonts w:ascii="Times New Roman" w:hAnsi="Times New Roman" w:cs="Times New Roman"/>
              </w:rPr>
            </w:pPr>
            <w:r>
              <w:rPr>
                <w:rFonts w:ascii="Times New Roman" w:hAnsi="Times New Roman" w:cs="Times New Roman"/>
              </w:rPr>
              <w:t xml:space="preserve">       B.SUMANTH</w:t>
            </w:r>
          </w:p>
        </w:tc>
      </w:tr>
    </w:tbl>
    <w:p w14:paraId="36E9FB18">
      <w:pPr>
        <w:rPr>
          <w:rFonts w:ascii="Times New Roman" w:hAnsi="Times New Roman" w:cs="Times New Roman"/>
        </w:rPr>
      </w:pPr>
      <w:r>
        <w:rPr>
          <w:rFonts w:ascii="Times New Roman" w:hAnsi="Times New Roman" w:cs="Times New Roman"/>
        </w:rPr>
        <w:br w:type="textWrapping"/>
      </w:r>
    </w:p>
    <w:p w14:paraId="61178121">
      <w:pPr>
        <w:rPr>
          <w:rFonts w:ascii="Times New Roman" w:hAnsi="Times New Roman" w:cs="Times New Roman"/>
        </w:rPr>
      </w:pPr>
      <w:bookmarkStart w:id="0" w:name="_GoBack"/>
      <w:bookmarkEnd w:id="0"/>
      <w:r>
        <w:rPr>
          <w:rFonts w:ascii="Times New Roman" w:hAnsi="Times New Roman" w:cs="Times New Roman"/>
        </w:rPr>
        <w:t>Under the guidance of:</w:t>
      </w:r>
      <w:r>
        <w:rPr>
          <w:rFonts w:ascii="Times New Roman" w:hAnsi="Times New Roman" w:cs="Times New Roman"/>
        </w:rPr>
        <w:br w:type="textWrapping"/>
      </w:r>
      <w:r>
        <w:rPr>
          <w:rFonts w:ascii="Times New Roman" w:hAnsi="Times New Roman" w:cs="Times New Roman"/>
        </w:rPr>
        <w:t>Ms.S.Hannah</w:t>
      </w:r>
      <w:r>
        <w:rPr>
          <w:rFonts w:ascii="Times New Roman" w:hAnsi="Times New Roman" w:cs="Times New Roman"/>
        </w:rPr>
        <w:br w:type="textWrapping"/>
      </w:r>
      <w:r>
        <w:rPr>
          <w:rFonts w:hint="default" w:ascii="Times New Roman" w:hAnsi="Times New Roman" w:cs="Times New Roman"/>
          <w:lang w:val="en-US"/>
        </w:rPr>
        <w:t xml:space="preserve">Assistant </w:t>
      </w:r>
      <w:r>
        <w:rPr>
          <w:rFonts w:ascii="Times New Roman" w:hAnsi="Times New Roman" w:cs="Times New Roman"/>
        </w:rPr>
        <w:t>Professor</w:t>
      </w:r>
      <w:r>
        <w:rPr>
          <w:rFonts w:ascii="Times New Roman" w:hAnsi="Times New Roman" w:cs="Times New Roman"/>
        </w:rPr>
        <w:br w:type="textWrapping"/>
      </w:r>
      <w:r>
        <w:rPr>
          <w:rFonts w:hint="default" w:ascii="Times New Roman" w:hAnsi="Times New Roman" w:cs="Times New Roman"/>
          <w:lang w:val="en-US"/>
        </w:rPr>
        <w:t xml:space="preserve"> </w:t>
      </w:r>
    </w:p>
    <w:p w14:paraId="6BF4C1FA">
      <w:pPr>
        <w:rPr>
          <w:rFonts w:ascii="Times New Roman" w:hAnsi="Times New Roman" w:cs="Times New Roman"/>
        </w:rPr>
      </w:pPr>
      <w:r>
        <w:rPr>
          <w:rFonts w:ascii="Times New Roman" w:hAnsi="Times New Roman" w:cs="Times New Roman"/>
        </w:rPr>
        <w:br w:type="page"/>
      </w:r>
    </w:p>
    <w:p w14:paraId="27C2730E">
      <w:pPr>
        <w:pStyle w:val="2"/>
        <w:rPr>
          <w:rFonts w:ascii="Times New Roman" w:hAnsi="Times New Roman" w:cs="Times New Roman"/>
        </w:rPr>
      </w:pPr>
      <w:r>
        <w:rPr>
          <w:rFonts w:ascii="Times New Roman" w:hAnsi="Times New Roman" w:cs="Times New Roman"/>
        </w:rPr>
        <w:t>INDEX</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PAGE</w:t>
      </w:r>
    </w:p>
    <w:p w14:paraId="69C4B4D4">
      <w:pPr>
        <w:rPr>
          <w:rFonts w:ascii="Times New Roman" w:hAnsi="Times New Roman" w:cs="Times New Roman"/>
          <w:sz w:val="28"/>
          <w:szCs w:val="28"/>
        </w:rPr>
      </w:pPr>
      <w:r>
        <w:rPr>
          <w:rFonts w:ascii="Times New Roman" w:hAnsi="Times New Roman" w:cs="Times New Roman"/>
          <w:sz w:val="28"/>
          <w:szCs w:val="28"/>
        </w:rPr>
        <w:t>1. Introduction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3</w:t>
      </w:r>
    </w:p>
    <w:p w14:paraId="3A5A1390">
      <w:pPr>
        <w:rPr>
          <w:rFonts w:ascii="Times New Roman" w:hAnsi="Times New Roman" w:cs="Times New Roman"/>
          <w:sz w:val="28"/>
          <w:szCs w:val="28"/>
        </w:rPr>
      </w:pPr>
      <w:r>
        <w:rPr>
          <w:rFonts w:ascii="Times New Roman" w:hAnsi="Times New Roman" w:cs="Times New Roman"/>
          <w:sz w:val="28"/>
          <w:szCs w:val="28"/>
        </w:rPr>
        <w:t>2. Problem Statement</w:t>
      </w:r>
      <w:r>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4</w:t>
      </w:r>
    </w:p>
    <w:p w14:paraId="2CAD6064">
      <w:pPr>
        <w:rPr>
          <w:rFonts w:ascii="Times New Roman" w:hAnsi="Times New Roman" w:cs="Times New Roman"/>
          <w:sz w:val="28"/>
          <w:szCs w:val="28"/>
        </w:rPr>
      </w:pPr>
      <w:r>
        <w:rPr>
          <w:rFonts w:ascii="Times New Roman" w:hAnsi="Times New Roman" w:cs="Times New Roman"/>
          <w:sz w:val="28"/>
          <w:szCs w:val="28"/>
        </w:rPr>
        <w:t>3. Objectives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5</w:t>
      </w:r>
      <w:r>
        <w:rPr>
          <w:rFonts w:ascii="Times New Roman" w:hAnsi="Times New Roman" w:cs="Times New Roman"/>
          <w:sz w:val="28"/>
          <w:szCs w:val="28"/>
        </w:rPr>
        <w:tab/>
      </w:r>
    </w:p>
    <w:p w14:paraId="1257B772">
      <w:pPr>
        <w:rPr>
          <w:rFonts w:ascii="Times New Roman" w:hAnsi="Times New Roman" w:cs="Times New Roman"/>
          <w:sz w:val="28"/>
          <w:szCs w:val="28"/>
        </w:rPr>
      </w:pPr>
      <w:r>
        <w:rPr>
          <w:rFonts w:ascii="Times New Roman" w:hAnsi="Times New Roman" w:cs="Times New Roman"/>
          <w:sz w:val="28"/>
          <w:szCs w:val="28"/>
        </w:rPr>
        <w:t>4. System Requirements</w:t>
      </w:r>
      <w:r>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6</w:t>
      </w:r>
      <w:r>
        <w:rPr>
          <w:rFonts w:ascii="Times New Roman" w:hAnsi="Times New Roman" w:cs="Times New Roman"/>
          <w:sz w:val="28"/>
          <w:szCs w:val="28"/>
        </w:rPr>
        <w:tab/>
      </w:r>
    </w:p>
    <w:p w14:paraId="4A253F18">
      <w:pPr>
        <w:rPr>
          <w:rFonts w:ascii="Times New Roman" w:hAnsi="Times New Roman" w:cs="Times New Roman"/>
          <w:sz w:val="28"/>
          <w:szCs w:val="28"/>
        </w:rPr>
      </w:pPr>
      <w:r>
        <w:rPr>
          <w:rFonts w:ascii="Times New Roman" w:hAnsi="Times New Roman" w:cs="Times New Roman"/>
          <w:sz w:val="28"/>
          <w:szCs w:val="28"/>
        </w:rPr>
        <w:t>5. System Analysis and Design………………………………………</w:t>
      </w:r>
      <w:r>
        <w:rPr>
          <w:rFonts w:ascii="Times New Roman" w:hAnsi="Times New Roman" w:cs="Times New Roman"/>
          <w:sz w:val="28"/>
          <w:szCs w:val="28"/>
        </w:rPr>
        <w:tab/>
      </w:r>
      <w:r>
        <w:rPr>
          <w:rFonts w:ascii="Times New Roman" w:hAnsi="Times New Roman" w:cs="Times New Roman"/>
          <w:sz w:val="28"/>
          <w:szCs w:val="28"/>
        </w:rPr>
        <w:t>6</w:t>
      </w:r>
    </w:p>
    <w:p w14:paraId="11F25BC8">
      <w:pPr>
        <w:rPr>
          <w:rFonts w:ascii="Times New Roman" w:hAnsi="Times New Roman" w:cs="Times New Roman"/>
          <w:sz w:val="28"/>
          <w:szCs w:val="28"/>
        </w:rPr>
      </w:pPr>
      <w:r>
        <w:rPr>
          <w:rFonts w:ascii="Times New Roman" w:hAnsi="Times New Roman" w:cs="Times New Roman"/>
          <w:sz w:val="28"/>
          <w:szCs w:val="28"/>
        </w:rPr>
        <w:t>6. ER Diagram (Conceptual Design) ..………………………………</w:t>
      </w:r>
      <w:r>
        <w:rPr>
          <w:rFonts w:ascii="Times New Roman" w:hAnsi="Times New Roman" w:cs="Times New Roman"/>
          <w:sz w:val="28"/>
          <w:szCs w:val="28"/>
        </w:rPr>
        <w:tab/>
      </w:r>
      <w:r>
        <w:rPr>
          <w:rFonts w:ascii="Times New Roman" w:hAnsi="Times New Roman" w:cs="Times New Roman"/>
          <w:sz w:val="28"/>
          <w:szCs w:val="28"/>
        </w:rPr>
        <w:t>7</w:t>
      </w:r>
    </w:p>
    <w:p w14:paraId="19B7B5E4">
      <w:pPr>
        <w:rPr>
          <w:rFonts w:ascii="Times New Roman" w:hAnsi="Times New Roman" w:cs="Times New Roman"/>
          <w:sz w:val="28"/>
          <w:szCs w:val="28"/>
        </w:rPr>
      </w:pPr>
      <w:r>
        <w:rPr>
          <w:rFonts w:ascii="Times New Roman" w:hAnsi="Times New Roman" w:cs="Times New Roman"/>
          <w:sz w:val="28"/>
          <w:szCs w:val="28"/>
        </w:rPr>
        <w:t>7. Schema Design (Oracle)……………………………………………</w:t>
      </w:r>
      <w:r>
        <w:rPr>
          <w:rFonts w:ascii="Times New Roman" w:hAnsi="Times New Roman" w:cs="Times New Roman"/>
          <w:sz w:val="28"/>
          <w:szCs w:val="28"/>
        </w:rPr>
        <w:tab/>
      </w:r>
      <w:r>
        <w:rPr>
          <w:rFonts w:ascii="Times New Roman" w:hAnsi="Times New Roman" w:cs="Times New Roman"/>
          <w:sz w:val="28"/>
          <w:szCs w:val="28"/>
        </w:rPr>
        <w:t>9</w:t>
      </w:r>
    </w:p>
    <w:p w14:paraId="37C9A214">
      <w:pPr>
        <w:rPr>
          <w:rFonts w:ascii="Times New Roman" w:hAnsi="Times New Roman" w:cs="Times New Roman"/>
          <w:sz w:val="28"/>
          <w:szCs w:val="28"/>
        </w:rPr>
      </w:pPr>
      <w:r>
        <w:rPr>
          <w:rFonts w:ascii="Times New Roman" w:hAnsi="Times New Roman" w:cs="Times New Roman"/>
          <w:sz w:val="28"/>
          <w:szCs w:val="28"/>
        </w:rPr>
        <w:t>8. Normalization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13</w:t>
      </w:r>
    </w:p>
    <w:p w14:paraId="4D5BA039">
      <w:pPr>
        <w:rPr>
          <w:rFonts w:ascii="Times New Roman" w:hAnsi="Times New Roman" w:cs="Times New Roman"/>
          <w:sz w:val="28"/>
          <w:szCs w:val="28"/>
        </w:rPr>
      </w:pPr>
      <w:r>
        <w:rPr>
          <w:rFonts w:ascii="Times New Roman" w:hAnsi="Times New Roman" w:cs="Times New Roman"/>
          <w:sz w:val="28"/>
          <w:szCs w:val="28"/>
        </w:rPr>
        <w:t>9. Implementation (SQL Queries)……………………………………</w:t>
      </w:r>
      <w:r>
        <w:rPr>
          <w:rFonts w:ascii="Times New Roman" w:hAnsi="Times New Roman" w:cs="Times New Roman"/>
          <w:sz w:val="28"/>
          <w:szCs w:val="28"/>
        </w:rPr>
        <w:tab/>
      </w:r>
      <w:r>
        <w:rPr>
          <w:rFonts w:ascii="Times New Roman" w:hAnsi="Times New Roman" w:cs="Times New Roman"/>
          <w:sz w:val="28"/>
          <w:szCs w:val="28"/>
        </w:rPr>
        <w:t>13</w:t>
      </w:r>
    </w:p>
    <w:p w14:paraId="4F1E8512">
      <w:pPr>
        <w:rPr>
          <w:rFonts w:ascii="Times New Roman" w:hAnsi="Times New Roman" w:cs="Times New Roman"/>
          <w:sz w:val="28"/>
          <w:szCs w:val="28"/>
        </w:rPr>
      </w:pPr>
      <w:r>
        <w:rPr>
          <w:rFonts w:ascii="Times New Roman" w:hAnsi="Times New Roman" w:cs="Times New Roman"/>
          <w:sz w:val="28"/>
          <w:szCs w:val="28"/>
        </w:rPr>
        <w:t>10. Input and Output</w:t>
      </w:r>
      <w:r>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14</w:t>
      </w:r>
    </w:p>
    <w:p w14:paraId="60E3DFA0">
      <w:pPr>
        <w:rPr>
          <w:rFonts w:ascii="Times New Roman" w:hAnsi="Times New Roman" w:cs="Times New Roman"/>
          <w:sz w:val="28"/>
          <w:szCs w:val="28"/>
        </w:rPr>
      </w:pPr>
      <w:r>
        <w:rPr>
          <w:rFonts w:ascii="Times New Roman" w:hAnsi="Times New Roman" w:cs="Times New Roman"/>
          <w:sz w:val="28"/>
          <w:szCs w:val="28"/>
        </w:rPr>
        <w:t>11. Integration with MongoDB (NoSQL)……………………………</w:t>
      </w:r>
      <w:r>
        <w:rPr>
          <w:rFonts w:ascii="Times New Roman" w:hAnsi="Times New Roman" w:cs="Times New Roman"/>
          <w:sz w:val="28"/>
          <w:szCs w:val="28"/>
        </w:rPr>
        <w:tab/>
      </w:r>
      <w:r>
        <w:rPr>
          <w:rFonts w:ascii="Times New Roman" w:hAnsi="Times New Roman" w:cs="Times New Roman"/>
          <w:sz w:val="28"/>
          <w:szCs w:val="28"/>
        </w:rPr>
        <w:t>15</w:t>
      </w:r>
    </w:p>
    <w:p w14:paraId="2106E008">
      <w:pPr>
        <w:rPr>
          <w:rFonts w:ascii="Times New Roman" w:hAnsi="Times New Roman" w:cs="Times New Roman"/>
          <w:sz w:val="28"/>
          <w:szCs w:val="28"/>
        </w:rPr>
      </w:pPr>
      <w:r>
        <w:rPr>
          <w:rFonts w:ascii="Times New Roman" w:hAnsi="Times New Roman" w:cs="Times New Roman"/>
          <w:sz w:val="28"/>
          <w:szCs w:val="28"/>
        </w:rPr>
        <w:t>12. Results and Discussion</w:t>
      </w:r>
      <w:r>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19</w:t>
      </w:r>
    </w:p>
    <w:p w14:paraId="1FCD63C2">
      <w:pPr>
        <w:rPr>
          <w:rFonts w:ascii="Times New Roman" w:hAnsi="Times New Roman" w:cs="Times New Roman"/>
          <w:sz w:val="28"/>
          <w:szCs w:val="28"/>
        </w:rPr>
      </w:pPr>
      <w:r>
        <w:rPr>
          <w:rFonts w:ascii="Times New Roman" w:hAnsi="Times New Roman" w:cs="Times New Roman"/>
          <w:sz w:val="28"/>
          <w:szCs w:val="28"/>
        </w:rPr>
        <w:t>13. Conclusion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20</w:t>
      </w:r>
    </w:p>
    <w:p w14:paraId="2578BC94">
      <w:pPr>
        <w:rPr>
          <w:rFonts w:ascii="Times New Roman" w:hAnsi="Times New Roman" w:cs="Times New Roman"/>
          <w:sz w:val="28"/>
          <w:szCs w:val="28"/>
        </w:rPr>
      </w:pPr>
      <w:r>
        <w:rPr>
          <w:rFonts w:ascii="Times New Roman" w:hAnsi="Times New Roman" w:cs="Times New Roman"/>
          <w:sz w:val="28"/>
          <w:szCs w:val="28"/>
        </w:rPr>
        <w:t>14. References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20</w:t>
      </w:r>
    </w:p>
    <w:p w14:paraId="23E74EF6">
      <w:pPr>
        <w:rPr>
          <w:rFonts w:ascii="Times New Roman" w:hAnsi="Times New Roman" w:cs="Times New Roman"/>
          <w:sz w:val="28"/>
          <w:szCs w:val="28"/>
        </w:rPr>
      </w:pPr>
      <w:r>
        <w:rPr>
          <w:rFonts w:ascii="Times New Roman" w:hAnsi="Times New Roman" w:cs="Times New Roman"/>
          <w:sz w:val="28"/>
          <w:szCs w:val="28"/>
        </w:rPr>
        <w:br w:type="page"/>
      </w:r>
    </w:p>
    <w:p w14:paraId="7BCCFAFF">
      <w:pPr>
        <w:pStyle w:val="2"/>
        <w:numPr>
          <w:ilvl w:val="0"/>
          <w:numId w:val="7"/>
        </w:numPr>
        <w:rPr>
          <w:rFonts w:ascii="Times New Roman" w:hAnsi="Times New Roman" w:cs="Times New Roman"/>
        </w:rPr>
      </w:pPr>
      <w:r>
        <w:rPr>
          <w:rFonts w:ascii="Times New Roman" w:hAnsi="Times New Roman" w:cs="Times New Roman"/>
        </w:rPr>
        <w:t>Introduction</w:t>
      </w:r>
    </w:p>
    <w:p w14:paraId="1079BC29"/>
    <w:p w14:paraId="177D08B0">
      <w:pPr>
        <w:ind w:left="720"/>
        <w:jc w:val="both"/>
        <w:rPr>
          <w:rFonts w:ascii="Times New Roman" w:hAnsi="Times New Roman" w:cs="Times New Roman"/>
          <w:sz w:val="28"/>
          <w:szCs w:val="28"/>
        </w:rPr>
      </w:pPr>
      <w:r>
        <w:rPr>
          <w:rFonts w:ascii="Times New Roman" w:hAnsi="Times New Roman" w:cs="Times New Roman"/>
          <w:sz w:val="28"/>
          <w:szCs w:val="28"/>
        </w:rPr>
        <w:t>In today’s competitive digital marketplace, understanding consumer behavior through cart analysis has become a vital aspect of e-commerce business success. Myph, a newly emerging smartphone brand, aims to enhance its product management and consumer experience by developing a smart cart analysis system. The system’s primary goal is to track how customers interact with various product categories, helping the company understand purchasing trends, stock requirements, and potential sales opportunities. The data model designed for this purpose includes a unique product menu with essential attributes such as product ID, title, description, stock quantity, pricing details, and associated category.</w:t>
      </w:r>
    </w:p>
    <w:p w14:paraId="7F9DE75F">
      <w:pPr>
        <w:ind w:left="720"/>
        <w:jc w:val="both"/>
        <w:rPr>
          <w:rFonts w:ascii="Times New Roman" w:hAnsi="Times New Roman" w:cs="Times New Roman"/>
          <w:sz w:val="28"/>
          <w:szCs w:val="28"/>
        </w:rPr>
      </w:pPr>
      <w:r>
        <w:rPr>
          <w:rFonts w:ascii="Times New Roman" w:hAnsi="Times New Roman" w:cs="Times New Roman"/>
          <w:sz w:val="28"/>
          <w:szCs w:val="28"/>
        </w:rPr>
        <w:t>By organizing these products into collections of documents per category, Myph can efficiently store and retrieve data related to specific categories, ensuring smooth product display and navigation. This structure supports category-based queries, enabling the system to list all products within a chosen category quickly. Additionally, cart analysis aids in identifying outlier selections—unusual or surplus items added to carts—which may indicate either strong consumer interest or inventory mismanagement.</w:t>
      </w:r>
    </w:p>
    <w:p w14:paraId="1DDC5045">
      <w:pPr>
        <w:ind w:left="720"/>
        <w:jc w:val="both"/>
        <w:rPr>
          <w:rFonts w:ascii="Times New Roman" w:hAnsi="Times New Roman" w:cs="Times New Roman"/>
          <w:sz w:val="28"/>
          <w:szCs w:val="28"/>
        </w:rPr>
      </w:pPr>
      <w:r>
        <w:rPr>
          <w:rFonts w:ascii="Times New Roman" w:hAnsi="Times New Roman" w:cs="Times New Roman"/>
          <w:sz w:val="28"/>
          <w:szCs w:val="28"/>
        </w:rPr>
        <w:t>A relational database application can effectively handle such transactions by maintaining relationships between product tables, category tables, and user-cart records. It ensures data consistency and integrity during every transaction. In the event of transaction failures, database recovery mechanisms like rollback, checkpoints, and transaction logs restore data to its stable state, ensuring that cart and commerce operations remain reliable.</w:t>
      </w:r>
    </w:p>
    <w:p w14:paraId="266EBF06">
      <w:pPr>
        <w:ind w:left="720"/>
        <w:jc w:val="both"/>
        <w:rPr>
          <w:rFonts w:ascii="Times New Roman" w:hAnsi="Times New Roman" w:cs="Times New Roman"/>
          <w:sz w:val="28"/>
          <w:szCs w:val="28"/>
        </w:rPr>
      </w:pPr>
      <w:r>
        <w:rPr>
          <w:rFonts w:ascii="Times New Roman" w:hAnsi="Times New Roman" w:cs="Times New Roman"/>
          <w:sz w:val="28"/>
          <w:szCs w:val="28"/>
        </w:rPr>
        <w:t>Overall, cart analysis not only enhances operational efficiency but also improves decision-making, marketing strategies, and customer satisfaction by providing deep insights into purchasing behavior. This intelligent data-driven approach positions Myph to better predict consumer needs, optimize inventory, and maintain a seamless online shopping experience.</w:t>
      </w:r>
    </w:p>
    <w:p w14:paraId="68AEBD91">
      <w:pPr>
        <w:jc w:val="both"/>
        <w:rPr>
          <w:rFonts w:ascii="Times New Roman" w:hAnsi="Times New Roman" w:cs="Times New Roman"/>
          <w:sz w:val="28"/>
          <w:szCs w:val="28"/>
        </w:rPr>
      </w:pPr>
    </w:p>
    <w:p w14:paraId="5F0C6DA7">
      <w:pPr>
        <w:pStyle w:val="2"/>
        <w:numPr>
          <w:ilvl w:val="0"/>
          <w:numId w:val="7"/>
        </w:numPr>
        <w:rPr>
          <w:rFonts w:ascii="Times New Roman" w:hAnsi="Times New Roman" w:cs="Times New Roman"/>
        </w:rPr>
      </w:pPr>
      <w:r>
        <w:rPr>
          <w:rFonts w:ascii="Times New Roman" w:hAnsi="Times New Roman" w:cs="Times New Roman"/>
        </w:rPr>
        <w:t>Problem Statement</w:t>
      </w:r>
    </w:p>
    <w:p w14:paraId="7E4922FB"/>
    <w:p w14:paraId="3F044AAF">
      <w:pPr>
        <w:ind w:left="1080"/>
        <w:jc w:val="both"/>
        <w:rPr>
          <w:rFonts w:ascii="Times New Roman" w:hAnsi="Times New Roman" w:cs="Times New Roman"/>
          <w:sz w:val="28"/>
          <w:szCs w:val="28"/>
        </w:rPr>
      </w:pPr>
      <w:r>
        <w:rPr>
          <w:rFonts w:ascii="Times New Roman" w:hAnsi="Times New Roman" w:cs="Times New Roman"/>
          <w:sz w:val="28"/>
          <w:szCs w:val="28"/>
        </w:rPr>
        <w:t>In today’s highly competitive digital marketplace, businesses rely on data-driven decision-making to understand consumer preferences and enhance customer experience. Myph, a newly launched smartphone brand, faces the challenge of efficiently managing its growing product catalog and analyzing customer behavior through online shopping carts. The problem arises when customers add multiple products to their carts, but the company struggles to identify patterns such as which items are most frequently selected, which remain unpurchased, and which combinations of products tend to appear together. Without proper cart analysis, Myph cannot accurately forecast demand, optimize inventory, or personalize its marketing strategies.</w:t>
      </w:r>
    </w:p>
    <w:p w14:paraId="2126496A">
      <w:pPr>
        <w:ind w:left="1080"/>
        <w:jc w:val="both"/>
        <w:rPr>
          <w:rFonts w:ascii="Times New Roman" w:hAnsi="Times New Roman" w:cs="Times New Roman"/>
          <w:sz w:val="28"/>
          <w:szCs w:val="28"/>
        </w:rPr>
      </w:pPr>
      <w:r>
        <w:rPr>
          <w:rFonts w:ascii="Times New Roman" w:hAnsi="Times New Roman" w:cs="Times New Roman"/>
          <w:sz w:val="28"/>
          <w:szCs w:val="28"/>
        </w:rPr>
        <w:t>Currently, Myph’s product data lacks structured organization, making it difficult to categorize and retrieve information effectively. Each product has essential details like ID, title, description, price, and stock quantity, but the absence of a well-defined data model leads to inefficiencies in managing product categories. The company also faces difficulties in detecting outlier or surplus selections—carts that contain unusually high quantities or rare combinations of products—which could indicate customer curiosity, potential fraud, or emerging market trends.</w:t>
      </w:r>
    </w:p>
    <w:p w14:paraId="54DB2326">
      <w:pPr>
        <w:ind w:left="1080"/>
        <w:jc w:val="both"/>
        <w:rPr>
          <w:rFonts w:ascii="Times New Roman" w:hAnsi="Times New Roman" w:cs="Times New Roman"/>
          <w:sz w:val="28"/>
          <w:szCs w:val="28"/>
        </w:rPr>
      </w:pPr>
      <w:r>
        <w:rPr>
          <w:rFonts w:ascii="Times New Roman" w:hAnsi="Times New Roman" w:cs="Times New Roman"/>
          <w:sz w:val="28"/>
          <w:szCs w:val="28"/>
        </w:rPr>
        <w:t>To solve this, Myph needs to design a cart analysis model using a structured relational database system that can link product information with user cart data. This model should allow for category-based searches, efficient retrieval of product details, and automated analysis of customer purchasing behavior. Implementing such a system will help Myph identify consumer patterns, streamline stock management, and improve overall operational efficiency.</w:t>
      </w:r>
    </w:p>
    <w:p w14:paraId="3AC7DED1">
      <w:pPr>
        <w:ind w:left="1080"/>
        <w:jc w:val="both"/>
        <w:rPr>
          <w:rFonts w:ascii="Times New Roman" w:hAnsi="Times New Roman" w:cs="Times New Roman"/>
          <w:sz w:val="28"/>
          <w:szCs w:val="28"/>
        </w:rPr>
      </w:pPr>
      <w:r>
        <w:rPr>
          <w:rFonts w:ascii="Times New Roman" w:hAnsi="Times New Roman" w:cs="Times New Roman"/>
          <w:sz w:val="28"/>
          <w:szCs w:val="28"/>
        </w:rPr>
        <w:t>Moreover, robust data recovery mechanisms must be in place to protect transaction integrity and prevent data loss during system failures. Through this innovative approach, Myph will not only enhance its digital commerce operations but also align with SDG 9 – Industry, Innovation, and Infrastructure, promoting sustainable technological growth and smarter business innovation.</w:t>
      </w:r>
    </w:p>
    <w:p w14:paraId="0FC67C33">
      <w:pPr>
        <w:pStyle w:val="2"/>
        <w:numPr>
          <w:ilvl w:val="0"/>
          <w:numId w:val="7"/>
        </w:numPr>
        <w:rPr>
          <w:rFonts w:ascii="Times New Roman" w:hAnsi="Times New Roman" w:cs="Times New Roman"/>
        </w:rPr>
      </w:pPr>
      <w:r>
        <w:rPr>
          <w:rFonts w:ascii="Times New Roman" w:hAnsi="Times New Roman" w:cs="Times New Roman"/>
        </w:rPr>
        <w:t>Objectives</w:t>
      </w:r>
    </w:p>
    <w:p w14:paraId="4C69BE50"/>
    <w:p w14:paraId="7C9C5832">
      <w:pPr>
        <w:pStyle w:val="145"/>
        <w:numPr>
          <w:ilvl w:val="0"/>
          <w:numId w:val="8"/>
        </w:numPr>
        <w:spacing w:line="360" w:lineRule="auto"/>
        <w:ind w:left="720"/>
      </w:pPr>
      <w:r>
        <w:t>To create a structured data model for efficient product management.</w:t>
      </w:r>
    </w:p>
    <w:p w14:paraId="551D101F">
      <w:pPr>
        <w:pStyle w:val="145"/>
        <w:numPr>
          <w:ilvl w:val="0"/>
          <w:numId w:val="8"/>
        </w:numPr>
        <w:spacing w:line="360" w:lineRule="auto"/>
        <w:ind w:left="720"/>
      </w:pPr>
      <w:r>
        <w:t>To study customer buying patterns through cart data.</w:t>
      </w:r>
    </w:p>
    <w:p w14:paraId="2C86F883">
      <w:pPr>
        <w:pStyle w:val="145"/>
        <w:numPr>
          <w:ilvl w:val="0"/>
          <w:numId w:val="8"/>
        </w:numPr>
        <w:spacing w:line="360" w:lineRule="auto"/>
        <w:ind w:left="720"/>
      </w:pPr>
      <w:r>
        <w:t>To detect outlier or surplus product selections.</w:t>
      </w:r>
    </w:p>
    <w:p w14:paraId="22BD364A">
      <w:pPr>
        <w:pStyle w:val="145"/>
        <w:numPr>
          <w:ilvl w:val="0"/>
          <w:numId w:val="8"/>
        </w:numPr>
        <w:spacing w:line="360" w:lineRule="auto"/>
        <w:ind w:left="720"/>
      </w:pPr>
      <w:r>
        <w:t>To improve stock control and inventory planning.</w:t>
      </w:r>
    </w:p>
    <w:p w14:paraId="0BBD8E4E">
      <w:pPr>
        <w:pStyle w:val="145"/>
        <w:numPr>
          <w:ilvl w:val="0"/>
          <w:numId w:val="8"/>
        </w:numPr>
        <w:spacing w:line="360" w:lineRule="auto"/>
        <w:ind w:left="720"/>
      </w:pPr>
      <w:r>
        <w:t>To enable quick category-based product searches.</w:t>
      </w:r>
    </w:p>
    <w:p w14:paraId="24951617">
      <w:pPr>
        <w:pStyle w:val="145"/>
        <w:numPr>
          <w:ilvl w:val="0"/>
          <w:numId w:val="8"/>
        </w:numPr>
        <w:spacing w:line="360" w:lineRule="auto"/>
        <w:ind w:left="720"/>
      </w:pPr>
      <w:r>
        <w:t>To use a relational database for accurate transactions.</w:t>
      </w:r>
    </w:p>
    <w:p w14:paraId="460967F2">
      <w:pPr>
        <w:pStyle w:val="145"/>
        <w:numPr>
          <w:ilvl w:val="0"/>
          <w:numId w:val="8"/>
        </w:numPr>
        <w:spacing w:line="360" w:lineRule="auto"/>
        <w:ind w:left="720"/>
      </w:pPr>
      <w:r>
        <w:t>To ensure data recovery and reliability in failures.</w:t>
      </w:r>
    </w:p>
    <w:p w14:paraId="71E5799D">
      <w:pPr>
        <w:pStyle w:val="145"/>
        <w:numPr>
          <w:ilvl w:val="0"/>
          <w:numId w:val="8"/>
        </w:numPr>
        <w:spacing w:line="360" w:lineRule="auto"/>
        <w:ind w:left="720"/>
      </w:pPr>
      <w:r>
        <w:t>To support smarter marketing and business decisions.</w:t>
      </w:r>
    </w:p>
    <w:p w14:paraId="619D29EF">
      <w:pPr>
        <w:spacing w:line="360" w:lineRule="auto"/>
        <w:ind w:left="360"/>
      </w:pPr>
      <w:r>
        <w:t xml:space="preserve"> </w:t>
      </w:r>
    </w:p>
    <w:p w14:paraId="303FE791">
      <w:pPr>
        <w:spacing w:line="360" w:lineRule="auto"/>
        <w:ind w:left="51"/>
        <w:rPr>
          <w:b/>
          <w:bCs/>
          <w:color w:val="4F81BD" w:themeColor="accent1"/>
          <w:sz w:val="28"/>
          <w:szCs w:val="28"/>
          <w14:textFill>
            <w14:solidFill>
              <w14:schemeClr w14:val="accent1"/>
            </w14:solidFill>
          </w14:textFill>
        </w:rPr>
      </w:pPr>
      <w:r>
        <w:rPr>
          <w:b/>
          <w:bCs/>
          <w:color w:val="4F81BD" w:themeColor="accent1"/>
          <w:sz w:val="28"/>
          <w:szCs w:val="28"/>
          <w14:textFill>
            <w14:solidFill>
              <w14:schemeClr w14:val="accent1"/>
            </w14:solidFill>
          </w14:textFill>
        </w:rPr>
        <w:t xml:space="preserve">4.System requirement </w:t>
      </w:r>
    </w:p>
    <w:p w14:paraId="5D5EEA98">
      <w:pPr>
        <w:pStyle w:val="145"/>
        <w:numPr>
          <w:ilvl w:val="0"/>
          <w:numId w:val="9"/>
        </w:numPr>
        <w:spacing w:after="0"/>
        <w:rPr>
          <w:rFonts w:ascii="Times New Roman" w:hAnsi="Times New Roman" w:cs="Times New Roman"/>
          <w:sz w:val="28"/>
          <w:szCs w:val="28"/>
        </w:rPr>
      </w:pPr>
      <w:r>
        <w:rPr>
          <w:rFonts w:ascii="Times New Roman" w:hAnsi="Times New Roman" w:cs="Times New Roman"/>
          <w:sz w:val="28"/>
          <w:szCs w:val="28"/>
        </w:rPr>
        <w:t>Hardware Requirements:</w:t>
      </w:r>
      <w:r>
        <w:rPr>
          <w:rFonts w:ascii="Times New Roman" w:hAnsi="Times New Roman" w:cs="Times New Roman"/>
          <w:sz w:val="28"/>
          <w:szCs w:val="28"/>
        </w:rPr>
        <w:br w:type="textWrapping"/>
      </w:r>
      <w:r>
        <w:rPr>
          <w:rFonts w:ascii="Times New Roman" w:hAnsi="Times New Roman" w:cs="Times New Roman"/>
          <w:sz w:val="28"/>
          <w:szCs w:val="28"/>
        </w:rPr>
        <w:t>- Processor: Intel i5 or higher</w:t>
      </w:r>
      <w:r>
        <w:rPr>
          <w:rFonts w:ascii="Times New Roman" w:hAnsi="Times New Roman" w:cs="Times New Roman"/>
          <w:sz w:val="28"/>
          <w:szCs w:val="28"/>
        </w:rPr>
        <w:br w:type="textWrapping"/>
      </w:r>
      <w:r>
        <w:rPr>
          <w:rFonts w:ascii="Times New Roman" w:hAnsi="Times New Roman" w:cs="Times New Roman"/>
          <w:sz w:val="28"/>
          <w:szCs w:val="28"/>
        </w:rPr>
        <w:t>- RAM: 8 GB or more</w:t>
      </w:r>
      <w:r>
        <w:rPr>
          <w:rFonts w:ascii="Times New Roman" w:hAnsi="Times New Roman" w:cs="Times New Roman"/>
          <w:sz w:val="28"/>
          <w:szCs w:val="28"/>
        </w:rPr>
        <w:br w:type="textWrapping"/>
      </w:r>
      <w:r>
        <w:rPr>
          <w:rFonts w:ascii="Times New Roman" w:hAnsi="Times New Roman" w:cs="Times New Roman"/>
          <w:sz w:val="28"/>
          <w:szCs w:val="28"/>
        </w:rPr>
        <w:t>.- Hard Disk: 250 GB</w:t>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t>Software Requirements:</w:t>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t>- OS: Windows 10 or Linux</w:t>
      </w:r>
      <w:r>
        <w:rPr>
          <w:rFonts w:ascii="Times New Roman" w:hAnsi="Times New Roman" w:cs="Times New Roman"/>
          <w:sz w:val="28"/>
          <w:szCs w:val="28"/>
        </w:rPr>
        <w:br w:type="textWrapping"/>
      </w:r>
      <w:r>
        <w:rPr>
          <w:rFonts w:ascii="Times New Roman" w:hAnsi="Times New Roman" w:cs="Times New Roman"/>
          <w:sz w:val="28"/>
          <w:szCs w:val="28"/>
        </w:rPr>
        <w:t>- Database: Oracle 12c or above</w:t>
      </w:r>
      <w:r>
        <w:rPr>
          <w:rFonts w:ascii="Times New Roman" w:hAnsi="Times New Roman" w:cs="Times New Roman"/>
          <w:sz w:val="28"/>
          <w:szCs w:val="28"/>
        </w:rPr>
        <w:br w:type="textWrapping"/>
      </w:r>
      <w:r>
        <w:rPr>
          <w:rFonts w:ascii="Times New Roman" w:hAnsi="Times New Roman" w:cs="Times New Roman"/>
          <w:sz w:val="28"/>
          <w:szCs w:val="28"/>
        </w:rPr>
        <w:t>- Front-End: Java / Web Interface</w:t>
      </w:r>
      <w:r>
        <w:rPr>
          <w:rFonts w:ascii="Times New Roman" w:hAnsi="Times New Roman" w:cs="Times New Roman"/>
          <w:sz w:val="28"/>
          <w:szCs w:val="28"/>
        </w:rPr>
        <w:br w:type="textWrapping"/>
      </w:r>
      <w:r>
        <w:rPr>
          <w:rFonts w:ascii="Times New Roman" w:hAnsi="Times New Roman" w:cs="Times New Roman"/>
          <w:sz w:val="28"/>
          <w:szCs w:val="28"/>
        </w:rPr>
        <w:t>- NoSQL: MongoDB 6.0</w:t>
      </w:r>
      <w:r>
        <w:rPr>
          <w:rFonts w:ascii="Times New Roman" w:hAnsi="Times New Roman" w:cs="Times New Roman"/>
          <w:sz w:val="28"/>
          <w:szCs w:val="28"/>
        </w:rPr>
        <w:br w:type="textWrapping"/>
      </w:r>
      <w:r>
        <w:rPr>
          <w:rFonts w:ascii="Times New Roman" w:hAnsi="Times New Roman" w:cs="Times New Roman"/>
          <w:sz w:val="28"/>
          <w:szCs w:val="28"/>
        </w:rPr>
        <w:t>- Tools: Oracle SQL Developer, MongoDB Compass</w:t>
      </w:r>
      <w:r>
        <w:rPr>
          <w:rFonts w:ascii="Times New Roman" w:hAnsi="Times New Roman" w:cs="Times New Roman"/>
          <w:sz w:val="28"/>
          <w:szCs w:val="28"/>
        </w:rPr>
        <w:br w:type="textWrapping"/>
      </w:r>
    </w:p>
    <w:p w14:paraId="1D5AB053">
      <w:pPr>
        <w:pStyle w:val="2"/>
        <w:rPr>
          <w:rFonts w:ascii="Times New Roman" w:hAnsi="Times New Roman" w:cs="Times New Roman"/>
        </w:rPr>
      </w:pPr>
      <w:r>
        <w:rPr>
          <w:rFonts w:ascii="Times New Roman" w:hAnsi="Times New Roman" w:cs="Times New Roman"/>
        </w:rPr>
        <w:t>5. System Analysis and Design</w:t>
      </w:r>
    </w:p>
    <w:p w14:paraId="3B2B113B">
      <w:pPr>
        <w:rPr>
          <w:rFonts w:ascii="Times New Roman" w:hAnsi="Times New Roman" w:cs="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t>The system identifies the main entities and their relationships. Major entities include:</w:t>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t>- product</w:t>
      </w:r>
      <w:r>
        <w:rPr>
          <w:rFonts w:ascii="Times New Roman" w:hAnsi="Times New Roman" w:cs="Times New Roman"/>
          <w:sz w:val="28"/>
          <w:szCs w:val="28"/>
        </w:rPr>
        <w:br w:type="textWrapping"/>
      </w:r>
      <w:r>
        <w:rPr>
          <w:rFonts w:ascii="Times New Roman" w:hAnsi="Times New Roman" w:cs="Times New Roman"/>
          <w:sz w:val="28"/>
          <w:szCs w:val="28"/>
        </w:rPr>
        <w:t>- category</w:t>
      </w:r>
      <w:r>
        <w:rPr>
          <w:rFonts w:ascii="Times New Roman" w:hAnsi="Times New Roman" w:cs="Times New Roman"/>
          <w:sz w:val="28"/>
          <w:szCs w:val="28"/>
        </w:rPr>
        <w:br w:type="textWrapping"/>
      </w:r>
      <w:r>
        <w:rPr>
          <w:rFonts w:ascii="Times New Roman" w:hAnsi="Times New Roman" w:cs="Times New Roman"/>
          <w:sz w:val="28"/>
          <w:szCs w:val="28"/>
        </w:rPr>
        <w:t>- inventory</w:t>
      </w:r>
      <w:r>
        <w:rPr>
          <w:rFonts w:ascii="Times New Roman" w:hAnsi="Times New Roman" w:cs="Times New Roman"/>
          <w:sz w:val="28"/>
          <w:szCs w:val="28"/>
        </w:rPr>
        <w:br w:type="textWrapping"/>
      </w:r>
      <w:r>
        <w:rPr>
          <w:rFonts w:ascii="Times New Roman" w:hAnsi="Times New Roman" w:cs="Times New Roman"/>
          <w:sz w:val="28"/>
          <w:szCs w:val="28"/>
        </w:rPr>
        <w:t>- order</w:t>
      </w:r>
      <w:r>
        <w:rPr>
          <w:rFonts w:ascii="Times New Roman" w:hAnsi="Times New Roman" w:cs="Times New Roman"/>
          <w:sz w:val="28"/>
          <w:szCs w:val="28"/>
        </w:rPr>
        <w:br w:type="textWrapping"/>
      </w:r>
      <w:r>
        <w:rPr>
          <w:rFonts w:ascii="Times New Roman" w:hAnsi="Times New Roman" w:cs="Times New Roman"/>
          <w:sz w:val="28"/>
          <w:szCs w:val="28"/>
        </w:rPr>
        <w:t>- cart session</w:t>
      </w:r>
    </w:p>
    <w:p w14:paraId="7E40DD4C">
      <w:pPr>
        <w:pStyle w:val="2"/>
        <w:rPr>
          <w:rFonts w:ascii="Times New Roman" w:hAnsi="Times New Roman" w:cs="Times New Roman"/>
        </w:rPr>
      </w:pPr>
      <w:r>
        <w:rPr>
          <w:rFonts w:ascii="Times New Roman" w:hAnsi="Times New Roman" w:cs="Times New Roman"/>
        </w:rPr>
        <w:t>6. ER Diagram (Conceptual Design)</w:t>
      </w:r>
    </w:p>
    <w:p w14:paraId="02082C91">
      <w:pPr>
        <w:rPr>
          <w:rFonts w:ascii="Times New Roman" w:hAnsi="Times New Roman" w:cs="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t>Relationships:</w:t>
      </w:r>
    </w:p>
    <w:p w14:paraId="54BEA70E">
      <w:pPr>
        <w:pStyle w:val="145"/>
        <w:numPr>
          <w:ilvl w:val="0"/>
          <w:numId w:val="9"/>
        </w:numPr>
        <w:rPr>
          <w:rFonts w:ascii="Times New Roman" w:hAnsi="Times New Roman" w:cs="Times New Roman"/>
          <w:sz w:val="28"/>
          <w:szCs w:val="28"/>
        </w:rPr>
      </w:pPr>
      <w:r>
        <w:rPr>
          <w:rFonts w:hint="eastAsia" w:ascii="Times New Roman" w:hAnsi="Times New Roman" w:cs="Times New Roman"/>
          <w:sz w:val="28"/>
          <w:szCs w:val="28"/>
        </w:rPr>
        <w:t xml:space="preserve">Category → Product  Each </w:t>
      </w:r>
      <w:r>
        <w:rPr>
          <w:rFonts w:ascii="Times New Roman" w:hAnsi="Times New Roman" w:cs="Times New Roman"/>
          <w:sz w:val="28"/>
          <w:szCs w:val="28"/>
        </w:rPr>
        <w:t>.</w:t>
      </w:r>
      <w:r>
        <w:rPr>
          <w:rFonts w:hint="eastAsia" w:ascii="Times New Roman" w:hAnsi="Times New Roman" w:cs="Times New Roman"/>
          <w:sz w:val="28"/>
          <w:szCs w:val="28"/>
        </w:rPr>
        <w:t>category has many products.</w:t>
      </w:r>
    </w:p>
    <w:p w14:paraId="0A080FF9">
      <w:pPr>
        <w:pStyle w:val="145"/>
        <w:numPr>
          <w:ilvl w:val="0"/>
          <w:numId w:val="9"/>
        </w:numPr>
        <w:rPr>
          <w:rFonts w:ascii="Times New Roman" w:hAnsi="Times New Roman" w:cs="Times New Roman"/>
          <w:sz w:val="28"/>
          <w:szCs w:val="28"/>
        </w:rPr>
      </w:pPr>
      <w:r>
        <w:rPr>
          <w:rFonts w:hint="eastAsia" w:ascii="Times New Roman" w:hAnsi="Times New Roman" w:cs="Times New Roman"/>
          <w:sz w:val="28"/>
          <w:szCs w:val="28"/>
        </w:rPr>
        <w:t>Customer → Cart Each</w:t>
      </w:r>
      <w:r>
        <w:rPr>
          <w:rFonts w:ascii="Times New Roman" w:hAnsi="Times New Roman" w:cs="Times New Roman"/>
          <w:sz w:val="28"/>
          <w:szCs w:val="28"/>
        </w:rPr>
        <w:t>.</w:t>
      </w:r>
      <w:r>
        <w:rPr>
          <w:rFonts w:hint="eastAsia" w:ascii="Times New Roman" w:hAnsi="Times New Roman" w:cs="Times New Roman"/>
          <w:sz w:val="28"/>
          <w:szCs w:val="28"/>
        </w:rPr>
        <w:t xml:space="preserve"> customer can have many carts.</w:t>
      </w:r>
    </w:p>
    <w:p w14:paraId="6EC9CE42">
      <w:pPr>
        <w:pStyle w:val="145"/>
        <w:numPr>
          <w:ilvl w:val="0"/>
          <w:numId w:val="9"/>
        </w:numPr>
        <w:rPr>
          <w:rFonts w:ascii="Times New Roman" w:hAnsi="Times New Roman" w:cs="Times New Roman"/>
          <w:sz w:val="28"/>
          <w:szCs w:val="28"/>
        </w:rPr>
      </w:pPr>
      <w:r>
        <w:rPr>
          <w:rFonts w:hint="eastAsia" w:ascii="Times New Roman" w:hAnsi="Times New Roman" w:cs="Times New Roman"/>
          <w:sz w:val="28"/>
          <w:szCs w:val="28"/>
        </w:rPr>
        <w:t xml:space="preserve">Cart → Cart_Item </w:t>
      </w:r>
      <w:r>
        <w:rPr>
          <w:rFonts w:ascii="Times New Roman" w:hAnsi="Times New Roman" w:cs="Times New Roman"/>
          <w:sz w:val="28"/>
          <w:szCs w:val="28"/>
        </w:rPr>
        <w:t>.</w:t>
      </w:r>
      <w:r>
        <w:rPr>
          <w:rFonts w:hint="eastAsia" w:ascii="Times New Roman" w:hAnsi="Times New Roman" w:cs="Times New Roman"/>
          <w:sz w:val="28"/>
          <w:szCs w:val="28"/>
        </w:rPr>
        <w:t>Each cart can have many items.</w:t>
      </w:r>
    </w:p>
    <w:p w14:paraId="02DF52CF">
      <w:pPr>
        <w:pStyle w:val="145"/>
        <w:numPr>
          <w:ilvl w:val="0"/>
          <w:numId w:val="9"/>
        </w:numPr>
        <w:rPr>
          <w:rFonts w:ascii="Times New Roman" w:hAnsi="Times New Roman" w:cs="Times New Roman"/>
          <w:sz w:val="28"/>
          <w:szCs w:val="28"/>
        </w:rPr>
      </w:pPr>
      <w:r>
        <w:rPr>
          <w:rFonts w:hint="eastAsia" w:ascii="Times New Roman" w:hAnsi="Times New Roman" w:cs="Times New Roman"/>
          <w:sz w:val="28"/>
          <w:szCs w:val="28"/>
        </w:rPr>
        <w:t xml:space="preserve">Product → Cart_Item </w:t>
      </w:r>
      <w:r>
        <w:rPr>
          <w:rFonts w:ascii="Times New Roman" w:hAnsi="Times New Roman" w:cs="Times New Roman"/>
          <w:sz w:val="28"/>
          <w:szCs w:val="28"/>
        </w:rPr>
        <w:t>.</w:t>
      </w:r>
      <w:r>
        <w:rPr>
          <w:rFonts w:hint="eastAsia" w:ascii="Times New Roman" w:hAnsi="Times New Roman" w:cs="Times New Roman"/>
          <w:sz w:val="28"/>
          <w:szCs w:val="28"/>
        </w:rPr>
        <w:t>Many cart items refer to one product.</w:t>
      </w:r>
    </w:p>
    <w:p w14:paraId="44DE282C">
      <w:pPr>
        <w:pStyle w:val="145"/>
        <w:numPr>
          <w:ilvl w:val="0"/>
          <w:numId w:val="9"/>
        </w:numPr>
        <w:rPr>
          <w:rFonts w:ascii="Times New Roman" w:hAnsi="Times New Roman" w:cs="Times New Roman"/>
          <w:sz w:val="28"/>
          <w:szCs w:val="28"/>
        </w:rPr>
      </w:pPr>
      <w:r>
        <w:rPr>
          <w:rFonts w:hint="eastAsia" w:ascii="Times New Roman" w:hAnsi="Times New Roman" w:cs="Times New Roman"/>
          <w:sz w:val="28"/>
          <w:szCs w:val="28"/>
        </w:rPr>
        <w:t>Cart → Transaction</w:t>
      </w:r>
      <w:r>
        <w:rPr>
          <w:rFonts w:ascii="Times New Roman" w:hAnsi="Times New Roman" w:cs="Times New Roman"/>
          <w:sz w:val="28"/>
          <w:szCs w:val="28"/>
        </w:rPr>
        <w:t>.</w:t>
      </w:r>
      <w:r>
        <w:rPr>
          <w:rFonts w:hint="eastAsia" w:ascii="Times New Roman" w:hAnsi="Times New Roman" w:cs="Times New Roman"/>
          <w:sz w:val="28"/>
          <w:szCs w:val="28"/>
        </w:rPr>
        <w:t xml:space="preserve"> Each cart can be turned into a transaction.</w:t>
      </w:r>
    </w:p>
    <w:p w14:paraId="0C107984">
      <w:pPr>
        <w:pStyle w:val="145"/>
        <w:numPr>
          <w:ilvl w:val="0"/>
          <w:numId w:val="9"/>
        </w:numPr>
        <w:rPr>
          <w:rFonts w:ascii="Times New Roman" w:hAnsi="Times New Roman" w:cs="Times New Roman"/>
          <w:sz w:val="28"/>
          <w:szCs w:val="28"/>
        </w:rPr>
      </w:pPr>
      <w:r>
        <w:rPr>
          <w:rFonts w:hint="eastAsia" w:ascii="Times New Roman" w:hAnsi="Times New Roman" w:cs="Times New Roman"/>
          <w:sz w:val="28"/>
          <w:szCs w:val="28"/>
        </w:rPr>
        <w:t>Cart → Recovery_Log A</w:t>
      </w:r>
      <w:r>
        <w:rPr>
          <w:rFonts w:ascii="Times New Roman" w:hAnsi="Times New Roman" w:cs="Times New Roman"/>
          <w:sz w:val="28"/>
          <w:szCs w:val="28"/>
        </w:rPr>
        <w:t>.</w:t>
      </w:r>
      <w:r>
        <w:rPr>
          <w:rFonts w:hint="eastAsia" w:ascii="Times New Roman" w:hAnsi="Times New Roman" w:cs="Times New Roman"/>
          <w:sz w:val="28"/>
          <w:szCs w:val="28"/>
        </w:rPr>
        <w:t xml:space="preserve"> cart can have multiple recovery attempts.</w:t>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t>Figure: ER Diagram</w:t>
      </w:r>
    </w:p>
    <w:p w14:paraId="7E0A48C4">
      <w:pPr>
        <w:rPr>
          <w:rFonts w:ascii="Times New Roman" w:hAnsi="Times New Roman" w:cs="Times New Roman"/>
          <w:sz w:val="28"/>
          <w:szCs w:val="28"/>
        </w:rPr>
      </w:pPr>
      <w:r>
        <w:rPr>
          <w:rFonts w:ascii="Times New Roman" w:hAnsi="Times New Roman" w:cs="Times New Roman"/>
          <w:sz w:val="28"/>
          <w:szCs w:val="28"/>
          <w:lang w:val="en-IN" w:eastAsia="en-IN"/>
        </w:rPr>
        <w:drawing>
          <wp:inline distT="0" distB="0" distL="0" distR="0">
            <wp:extent cx="5495925" cy="4381500"/>
            <wp:effectExtent l="0" t="0" r="0" b="0"/>
            <wp:docPr id="1642331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31584" name="Picture 6"/>
                    <pic:cNvPicPr>
                      <a:picLocks noChangeAspect="1"/>
                    </pic:cNvPicPr>
                  </pic:nvPicPr>
                  <pic:blipFill>
                    <a:blip r:embed="rId9"/>
                    <a:stretch>
                      <a:fillRect/>
                    </a:stretch>
                  </pic:blipFill>
                  <pic:spPr>
                    <a:xfrm>
                      <a:off x="0" y="0"/>
                      <a:ext cx="5523416" cy="4403417"/>
                    </a:xfrm>
                    <a:prstGeom prst="rect">
                      <a:avLst/>
                    </a:prstGeom>
                  </pic:spPr>
                </pic:pic>
              </a:graphicData>
            </a:graphic>
          </wp:inline>
        </w:drawing>
      </w:r>
    </w:p>
    <w:p w14:paraId="38554CB0">
      <w:pPr>
        <w:rPr>
          <w:rFonts w:ascii="Times New Roman" w:hAnsi="Times New Roman" w:cs="Times New Roman"/>
          <w:sz w:val="28"/>
          <w:szCs w:val="28"/>
        </w:rPr>
      </w:pPr>
    </w:p>
    <w:p w14:paraId="487BA8EE">
      <w:pPr>
        <w:pStyle w:val="2"/>
        <w:spacing w:before="0"/>
        <w:rPr>
          <w:rFonts w:ascii="Times New Roman" w:hAnsi="Times New Roman" w:cs="Times New Roman"/>
          <w:b w:val="0"/>
          <w:bCs w:val="0"/>
          <w:color w:val="auto"/>
        </w:rPr>
      </w:pPr>
      <w:r>
        <w:rPr>
          <w:rFonts w:ascii="Times New Roman" w:hAnsi="Times New Roman" w:cs="Times New Roman"/>
          <w:b w:val="0"/>
          <w:bCs w:val="0"/>
          <w:color w:val="auto"/>
        </w:rPr>
        <w:t>Entities and Attributes</w:t>
      </w:r>
    </w:p>
    <w:p w14:paraId="4B0C8482">
      <w:pPr>
        <w:pStyle w:val="2"/>
        <w:numPr>
          <w:ilvl w:val="0"/>
          <w:numId w:val="10"/>
        </w:numPr>
        <w:spacing w:before="0"/>
        <w:rPr>
          <w:rFonts w:ascii="Times New Roman" w:hAnsi="Times New Roman" w:cs="Times New Roman"/>
          <w:b w:val="0"/>
          <w:bCs w:val="0"/>
          <w:color w:val="auto"/>
        </w:rPr>
      </w:pPr>
      <w:r>
        <w:rPr>
          <w:rFonts w:ascii="Times New Roman" w:hAnsi="Times New Roman" w:cs="Times New Roman"/>
          <w:b w:val="0"/>
          <w:bCs w:val="0"/>
          <w:color w:val="auto"/>
        </w:rPr>
        <w:t>product (product_ID, title, description,stock_quantity,price,category_id)</w:t>
      </w:r>
    </w:p>
    <w:p w14:paraId="3A444518">
      <w:pPr>
        <w:pStyle w:val="2"/>
        <w:numPr>
          <w:ilvl w:val="0"/>
          <w:numId w:val="10"/>
        </w:numPr>
        <w:spacing w:before="0"/>
        <w:rPr>
          <w:rFonts w:ascii="Times New Roman" w:hAnsi="Times New Roman" w:cs="Times New Roman"/>
          <w:b w:val="0"/>
          <w:bCs w:val="0"/>
          <w:color w:val="auto"/>
        </w:rPr>
      </w:pPr>
      <w:r>
        <w:rPr>
          <w:rFonts w:ascii="Times New Roman" w:hAnsi="Times New Roman" w:cs="Times New Roman"/>
          <w:b w:val="0"/>
          <w:bCs w:val="0"/>
          <w:color w:val="auto"/>
        </w:rPr>
        <w:t>category(category_ID, category_Name,parent_category_ID)</w:t>
      </w:r>
    </w:p>
    <w:p w14:paraId="681B89B3">
      <w:pPr>
        <w:pStyle w:val="2"/>
        <w:numPr>
          <w:ilvl w:val="0"/>
          <w:numId w:val="10"/>
        </w:numPr>
        <w:spacing w:before="0"/>
        <w:rPr>
          <w:rFonts w:ascii="Times New Roman" w:hAnsi="Times New Roman" w:cs="Times New Roman"/>
          <w:b w:val="0"/>
          <w:bCs w:val="0"/>
          <w:color w:val="auto"/>
        </w:rPr>
      </w:pPr>
      <w:r>
        <w:rPr>
          <w:rFonts w:ascii="Times New Roman" w:hAnsi="Times New Roman" w:cs="Times New Roman"/>
          <w:b w:val="0"/>
          <w:bCs w:val="0"/>
          <w:color w:val="auto"/>
        </w:rPr>
        <w:t>Customer(customer_ID, Name,email,address)</w:t>
      </w:r>
    </w:p>
    <w:p w14:paraId="037E8C05">
      <w:pPr>
        <w:pStyle w:val="2"/>
        <w:numPr>
          <w:ilvl w:val="0"/>
          <w:numId w:val="10"/>
        </w:numPr>
        <w:spacing w:before="0"/>
        <w:rPr>
          <w:rFonts w:ascii="Times New Roman" w:hAnsi="Times New Roman" w:cs="Times New Roman"/>
          <w:b w:val="0"/>
          <w:bCs w:val="0"/>
          <w:color w:val="auto"/>
        </w:rPr>
      </w:pPr>
      <w:r>
        <w:rPr>
          <w:rFonts w:ascii="Times New Roman" w:hAnsi="Times New Roman" w:cs="Times New Roman"/>
          <w:b w:val="0"/>
          <w:bCs w:val="0"/>
          <w:color w:val="auto"/>
        </w:rPr>
        <w:t>cart (cart_ID, customer_ID,cart_Date,total_amount)</w:t>
      </w:r>
    </w:p>
    <w:p w14:paraId="28CE5630">
      <w:pPr>
        <w:pStyle w:val="2"/>
        <w:numPr>
          <w:ilvl w:val="0"/>
          <w:numId w:val="10"/>
        </w:numPr>
        <w:spacing w:before="0"/>
        <w:rPr>
          <w:rFonts w:ascii="Times New Roman" w:hAnsi="Times New Roman" w:cs="Times New Roman"/>
          <w:b w:val="0"/>
          <w:bCs w:val="0"/>
          <w:color w:val="auto"/>
        </w:rPr>
      </w:pPr>
      <w:r>
        <w:rPr>
          <w:rFonts w:ascii="Times New Roman" w:hAnsi="Times New Roman" w:cs="Times New Roman"/>
          <w:b w:val="0"/>
          <w:bCs w:val="0"/>
          <w:color w:val="auto"/>
        </w:rPr>
        <w:t>cart_item (cart_item _ID, cart _ID,product_ID quantity,subtotal)</w:t>
      </w:r>
    </w:p>
    <w:p w14:paraId="0ECD3606">
      <w:pPr>
        <w:pStyle w:val="2"/>
        <w:numPr>
          <w:ilvl w:val="0"/>
          <w:numId w:val="10"/>
        </w:numPr>
        <w:spacing w:before="0"/>
        <w:rPr>
          <w:rFonts w:ascii="Times New Roman" w:hAnsi="Times New Roman" w:cs="Times New Roman"/>
          <w:b w:val="0"/>
          <w:bCs w:val="0"/>
          <w:color w:val="auto"/>
        </w:rPr>
      </w:pPr>
      <w:r>
        <w:rPr>
          <w:rFonts w:ascii="Times New Roman" w:hAnsi="Times New Roman" w:cs="Times New Roman"/>
          <w:b w:val="0"/>
          <w:bCs w:val="0"/>
          <w:color w:val="auto"/>
        </w:rPr>
        <w:t>transaction(Transaction _ID, cart _ID, payment_mode, transaction_date,status)</w:t>
      </w:r>
    </w:p>
    <w:p w14:paraId="719E3BB3">
      <w:pPr>
        <w:pStyle w:val="2"/>
        <w:numPr>
          <w:ilvl w:val="0"/>
          <w:numId w:val="10"/>
        </w:numPr>
        <w:spacing w:before="0"/>
        <w:rPr>
          <w:rFonts w:ascii="Times New Roman" w:hAnsi="Times New Roman" w:cs="Times New Roman"/>
          <w:b w:val="0"/>
          <w:bCs w:val="0"/>
          <w:color w:val="auto"/>
        </w:rPr>
      </w:pPr>
      <w:r>
        <w:rPr>
          <w:rFonts w:ascii="Times New Roman" w:hAnsi="Times New Roman" w:cs="Times New Roman"/>
          <w:b w:val="0"/>
          <w:bCs w:val="0"/>
          <w:color w:val="auto"/>
        </w:rPr>
        <w:t>Recovery_loy(recovery_ID, cart_ID, recovery_date,action,status)</w:t>
      </w:r>
    </w:p>
    <w:p w14:paraId="5E6532B8">
      <w:pPr>
        <w:pStyle w:val="2"/>
        <w:spacing w:before="0"/>
        <w:rPr>
          <w:rFonts w:ascii="Times New Roman" w:hAnsi="Times New Roman" w:cs="Times New Roman"/>
          <w:b w:val="0"/>
          <w:bCs w:val="0"/>
          <w:color w:val="auto"/>
        </w:rPr>
      </w:pPr>
      <w:r>
        <w:rPr>
          <w:rFonts w:ascii="Times New Roman" w:hAnsi="Times New Roman" w:cs="Times New Roman"/>
          <w:b w:val="0"/>
          <w:bCs w:val="0"/>
          <w:color w:val="auto"/>
        </w:rPr>
        <w:t>Relationships</w:t>
      </w:r>
    </w:p>
    <w:p w14:paraId="350E6F38">
      <w:pPr>
        <w:ind w:firstLine="720"/>
        <w:jc w:val="both"/>
        <w:rPr>
          <w:rFonts w:ascii="Times New Roman" w:hAnsi="Times New Roman" w:cs="Times New Roman"/>
          <w:sz w:val="28"/>
          <w:szCs w:val="28"/>
        </w:rPr>
      </w:pPr>
      <w:r>
        <w:rPr>
          <w:rFonts w:hint="eastAsia" w:ascii="Times New Roman" w:hAnsi="Times New Roman" w:cs="Times New Roman"/>
          <w:sz w:val="28"/>
          <w:szCs w:val="28"/>
        </w:rPr>
        <w:t xml:space="preserve">Category → Product → (1-to-many) </w:t>
      </w:r>
    </w:p>
    <w:p w14:paraId="38A3DCA1">
      <w:pPr>
        <w:ind w:firstLine="720"/>
        <w:jc w:val="both"/>
        <w:rPr>
          <w:rFonts w:ascii="Times New Roman" w:hAnsi="Times New Roman" w:cs="Times New Roman"/>
          <w:sz w:val="28"/>
          <w:szCs w:val="28"/>
        </w:rPr>
      </w:pPr>
      <w:r>
        <w:rPr>
          <w:rFonts w:hint="eastAsia" w:ascii="Times New Roman" w:hAnsi="Times New Roman" w:cs="Times New Roman"/>
          <w:sz w:val="28"/>
          <w:szCs w:val="28"/>
        </w:rPr>
        <w:t xml:space="preserve">Customer → Cart → (1-to-many) </w:t>
      </w:r>
    </w:p>
    <w:p w14:paraId="08D50BEB">
      <w:pPr>
        <w:ind w:firstLine="720"/>
        <w:jc w:val="both"/>
        <w:rPr>
          <w:rFonts w:ascii="Times New Roman" w:hAnsi="Times New Roman" w:cs="Times New Roman"/>
          <w:sz w:val="28"/>
          <w:szCs w:val="28"/>
        </w:rPr>
      </w:pPr>
      <w:r>
        <w:rPr>
          <w:rFonts w:hint="eastAsia" w:ascii="Times New Roman" w:hAnsi="Times New Roman" w:cs="Times New Roman"/>
          <w:sz w:val="28"/>
          <w:szCs w:val="28"/>
        </w:rPr>
        <w:t xml:space="preserve">Cart → Cart_Item → (1-to-many) </w:t>
      </w:r>
    </w:p>
    <w:p w14:paraId="05E9C4AE">
      <w:pPr>
        <w:ind w:firstLine="720"/>
        <w:jc w:val="both"/>
        <w:rPr>
          <w:rFonts w:ascii="Times New Roman" w:hAnsi="Times New Roman" w:cs="Times New Roman"/>
          <w:sz w:val="28"/>
          <w:szCs w:val="28"/>
        </w:rPr>
      </w:pPr>
      <w:r>
        <w:rPr>
          <w:rFonts w:hint="eastAsia" w:ascii="Times New Roman" w:hAnsi="Times New Roman" w:cs="Times New Roman"/>
          <w:sz w:val="28"/>
          <w:szCs w:val="28"/>
        </w:rPr>
        <w:t xml:space="preserve">Product → Cart_Item → (many-to-one) </w:t>
      </w:r>
    </w:p>
    <w:p w14:paraId="3263E6A4">
      <w:pPr>
        <w:ind w:firstLine="720"/>
        <w:jc w:val="both"/>
        <w:rPr>
          <w:rFonts w:ascii="Times New Roman" w:hAnsi="Times New Roman" w:cs="Times New Roman"/>
          <w:sz w:val="28"/>
          <w:szCs w:val="28"/>
        </w:rPr>
      </w:pPr>
      <w:r>
        <w:rPr>
          <w:rFonts w:hint="eastAsia" w:ascii="Times New Roman" w:hAnsi="Times New Roman" w:cs="Times New Roman"/>
          <w:sz w:val="28"/>
          <w:szCs w:val="28"/>
        </w:rPr>
        <w:t xml:space="preserve">Cart → Transaction → (1-to-1 or 1-to-many) </w:t>
      </w:r>
    </w:p>
    <w:p w14:paraId="12A4EED6">
      <w:pPr>
        <w:ind w:firstLine="720"/>
        <w:jc w:val="both"/>
        <w:rPr>
          <w:rFonts w:ascii="Times New Roman" w:hAnsi="Times New Roman" w:cs="Times New Roman"/>
          <w:sz w:val="28"/>
          <w:szCs w:val="28"/>
        </w:rPr>
      </w:pPr>
      <w:r>
        <w:rPr>
          <w:rFonts w:hint="eastAsia" w:ascii="Times New Roman" w:hAnsi="Times New Roman" w:cs="Times New Roman"/>
          <w:sz w:val="28"/>
          <w:szCs w:val="28"/>
        </w:rPr>
        <w:t xml:space="preserve">Cart → Recovery_Log → (1-to-many) </w:t>
      </w:r>
    </w:p>
    <w:p w14:paraId="456CC65D">
      <w:pPr>
        <w:ind w:firstLine="720"/>
        <w:jc w:val="both"/>
        <w:rPr>
          <w:rFonts w:ascii="Times New Roman" w:hAnsi="Times New Roman" w:cs="Times New Roman"/>
          <w:sz w:val="28"/>
          <w:szCs w:val="28"/>
        </w:rPr>
      </w:pPr>
      <w:r>
        <w:rPr>
          <w:rFonts w:ascii="Times New Roman" w:hAnsi="Times New Roman" w:cs="Times New Roman"/>
          <w:sz w:val="28"/>
          <w:szCs w:val="28"/>
          <w:lang w:val="en-IN" w:eastAsia="en-IN"/>
        </w:rPr>
        <w:drawing>
          <wp:inline distT="0" distB="0" distL="0" distR="0">
            <wp:extent cx="5791200" cy="3613785"/>
            <wp:effectExtent l="0" t="0" r="0" b="5715"/>
            <wp:docPr id="3009843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84399" name="Picture 7"/>
                    <pic:cNvPicPr>
                      <a:picLocks noChangeAspect="1"/>
                    </pic:cNvPicPr>
                  </pic:nvPicPr>
                  <pic:blipFill>
                    <a:blip r:embed="rId10"/>
                    <a:stretch>
                      <a:fillRect/>
                    </a:stretch>
                  </pic:blipFill>
                  <pic:spPr>
                    <a:xfrm>
                      <a:off x="0" y="0"/>
                      <a:ext cx="5792187" cy="3614401"/>
                    </a:xfrm>
                    <a:prstGeom prst="rect">
                      <a:avLst/>
                    </a:prstGeom>
                  </pic:spPr>
                </pic:pic>
              </a:graphicData>
            </a:graphic>
          </wp:inline>
        </w:drawing>
      </w:r>
    </w:p>
    <w:p w14:paraId="75835F54">
      <w:pPr>
        <w:pStyle w:val="2"/>
        <w:rPr>
          <w:rFonts w:ascii="Times New Roman" w:hAnsi="Times New Roman" w:cs="Times New Roman"/>
        </w:rPr>
      </w:pPr>
      <w:r>
        <w:rPr>
          <w:rFonts w:ascii="Times New Roman" w:hAnsi="Times New Roman" w:cs="Times New Roman"/>
        </w:rPr>
        <w:t>7. Schema Design (Oracle)</w:t>
      </w:r>
    </w:p>
    <w:p w14:paraId="5841A357">
      <w:pPr>
        <w:rPr>
          <w:rFonts w:hint="default" w:ascii="Times New Roman" w:hAnsi="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t xml:space="preserve"> </w:t>
      </w:r>
      <w:r>
        <w:rPr>
          <w:rFonts w:hint="default" w:ascii="Times New Roman" w:hAnsi="Times New Roman"/>
          <w:sz w:val="28"/>
          <w:szCs w:val="28"/>
        </w:rPr>
        <w:t>CREATE TABLE category (</w:t>
      </w:r>
    </w:p>
    <w:p w14:paraId="00D7FF9F">
      <w:pPr>
        <w:rPr>
          <w:rFonts w:hint="default" w:ascii="Times New Roman" w:hAnsi="Times New Roman"/>
          <w:sz w:val="28"/>
          <w:szCs w:val="28"/>
        </w:rPr>
      </w:pPr>
      <w:r>
        <w:rPr>
          <w:rFonts w:hint="default" w:ascii="Times New Roman" w:hAnsi="Times New Roman"/>
          <w:sz w:val="28"/>
          <w:szCs w:val="28"/>
        </w:rPr>
        <w:t xml:space="preserve">    category_id VARCHAR(10) PRIMARY KEY,</w:t>
      </w:r>
    </w:p>
    <w:p w14:paraId="06FF114B">
      <w:pPr>
        <w:rPr>
          <w:rFonts w:hint="default" w:ascii="Times New Roman" w:hAnsi="Times New Roman"/>
          <w:sz w:val="28"/>
          <w:szCs w:val="28"/>
        </w:rPr>
      </w:pPr>
      <w:r>
        <w:rPr>
          <w:rFonts w:hint="default" w:ascii="Times New Roman" w:hAnsi="Times New Roman"/>
          <w:sz w:val="28"/>
          <w:szCs w:val="28"/>
        </w:rPr>
        <w:t xml:space="preserve">    parent_category_id VARCHAR(10),</w:t>
      </w:r>
    </w:p>
    <w:p w14:paraId="43F9B5D7">
      <w:pPr>
        <w:rPr>
          <w:rFonts w:hint="default" w:ascii="Times New Roman" w:hAnsi="Times New Roman"/>
          <w:sz w:val="28"/>
          <w:szCs w:val="28"/>
        </w:rPr>
      </w:pPr>
      <w:r>
        <w:rPr>
          <w:rFonts w:hint="default" w:ascii="Times New Roman" w:hAnsi="Times New Roman"/>
          <w:sz w:val="28"/>
          <w:szCs w:val="28"/>
        </w:rPr>
        <w:t xml:space="preserve">    category_name VARCHAR(50),</w:t>
      </w:r>
    </w:p>
    <w:p w14:paraId="3AD6A337">
      <w:pPr>
        <w:rPr>
          <w:rFonts w:hint="default" w:ascii="Times New Roman" w:hAnsi="Times New Roman"/>
          <w:sz w:val="28"/>
          <w:szCs w:val="28"/>
        </w:rPr>
      </w:pPr>
      <w:r>
        <w:rPr>
          <w:rFonts w:hint="default" w:ascii="Times New Roman" w:hAnsi="Times New Roman"/>
          <w:sz w:val="28"/>
          <w:szCs w:val="28"/>
        </w:rPr>
        <w:t xml:space="preserve">    FOREIGN KEY (parent_category_id) REFERENCES category(category_id)</w:t>
      </w:r>
    </w:p>
    <w:p w14:paraId="2119381E">
      <w:pPr>
        <w:rPr>
          <w:rFonts w:ascii="Times New Roman" w:hAnsi="Times New Roman" w:cs="Times New Roman"/>
          <w:sz w:val="28"/>
          <w:szCs w:val="28"/>
        </w:rPr>
      </w:pPr>
      <w:r>
        <w:rPr>
          <w:rFonts w:hint="default" w:ascii="Times New Roman" w:hAnsi="Times New Roman"/>
          <w:sz w:val="28"/>
          <w:szCs w:val="28"/>
        </w:rPr>
        <w:t>);</w:t>
      </w:r>
    </w:p>
    <w:p w14:paraId="6FBD7D95">
      <w:pPr>
        <w:rPr>
          <w:rFonts w:ascii="Times New Roman" w:hAnsi="Times New Roman" w:cs="Times New Roman"/>
          <w:b/>
          <w:sz w:val="28"/>
          <w:szCs w:val="28"/>
        </w:rPr>
      </w:pPr>
      <w:r>
        <w:rPr>
          <w:rFonts w:ascii="Times New Roman" w:hAnsi="Times New Roman" w:cs="Times New Roman"/>
          <w:b/>
          <w:sz w:val="28"/>
          <w:szCs w:val="28"/>
        </w:rPr>
        <w:t xml:space="preserve">Output: </w:t>
      </w:r>
    </w:p>
    <w:p w14:paraId="0F0C007C">
      <w:pPr>
        <w:rPr>
          <w:rFonts w:hint="default" w:ascii="Times New Roman" w:hAnsi="Times New Roman"/>
          <w:sz w:val="28"/>
          <w:szCs w:val="28"/>
        </w:rPr>
      </w:pPr>
      <w:r>
        <w:rPr>
          <w:rFonts w:hint="default" w:ascii="Times New Roman" w:hAnsi="Times New Roman" w:cs="Times New Roman"/>
          <w:b/>
          <w:sz w:val="28"/>
          <w:szCs w:val="28"/>
          <w:lang w:val="en-US"/>
        </w:rPr>
        <w:drawing>
          <wp:inline distT="0" distB="0" distL="114300" distR="114300">
            <wp:extent cx="5481320" cy="1916430"/>
            <wp:effectExtent l="0" t="0" r="5080" b="7620"/>
            <wp:docPr id="4" name="Picture 4" descr="Screenshot 2025-10-30 17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30 170731"/>
                    <pic:cNvPicPr>
                      <a:picLocks noChangeAspect="1"/>
                    </pic:cNvPicPr>
                  </pic:nvPicPr>
                  <pic:blipFill>
                    <a:blip r:embed="rId11"/>
                    <a:stretch>
                      <a:fillRect/>
                    </a:stretch>
                  </pic:blipFill>
                  <pic:spPr>
                    <a:xfrm>
                      <a:off x="0" y="0"/>
                      <a:ext cx="5481320" cy="1916430"/>
                    </a:xfrm>
                    <a:prstGeom prst="rect">
                      <a:avLst/>
                    </a:prstGeom>
                  </pic:spPr>
                </pic:pic>
              </a:graphicData>
            </a:graphic>
          </wp:inline>
        </w:draw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t>SQL&gt;</w:t>
      </w:r>
      <w:r>
        <w:rPr>
          <w:rFonts w:hint="default" w:ascii="Times New Roman" w:hAnsi="Times New Roman"/>
          <w:sz w:val="28"/>
          <w:szCs w:val="28"/>
        </w:rPr>
        <w:t>CREATE TABLE customer2 (</w:t>
      </w:r>
    </w:p>
    <w:p w14:paraId="189FC526">
      <w:pPr>
        <w:rPr>
          <w:rFonts w:hint="default" w:ascii="Times New Roman" w:hAnsi="Times New Roman"/>
          <w:sz w:val="28"/>
          <w:szCs w:val="28"/>
        </w:rPr>
      </w:pPr>
      <w:r>
        <w:rPr>
          <w:rFonts w:hint="default" w:ascii="Times New Roman" w:hAnsi="Times New Roman"/>
          <w:sz w:val="28"/>
          <w:szCs w:val="28"/>
        </w:rPr>
        <w:t xml:space="preserve">    customer_id VARCHAR(10) PRIMARY KEY,</w:t>
      </w:r>
    </w:p>
    <w:p w14:paraId="07CDA411">
      <w:pPr>
        <w:rPr>
          <w:rFonts w:hint="default" w:ascii="Times New Roman" w:hAnsi="Times New Roman"/>
          <w:sz w:val="28"/>
          <w:szCs w:val="28"/>
        </w:rPr>
      </w:pPr>
      <w:r>
        <w:rPr>
          <w:rFonts w:hint="default" w:ascii="Times New Roman" w:hAnsi="Times New Roman"/>
          <w:sz w:val="28"/>
          <w:szCs w:val="28"/>
        </w:rPr>
        <w:t xml:space="preserve">    name VARCHAR(50),</w:t>
      </w:r>
    </w:p>
    <w:p w14:paraId="054A8CBE">
      <w:pPr>
        <w:rPr>
          <w:rFonts w:hint="default" w:ascii="Times New Roman" w:hAnsi="Times New Roman"/>
          <w:sz w:val="28"/>
          <w:szCs w:val="28"/>
        </w:rPr>
      </w:pPr>
      <w:r>
        <w:rPr>
          <w:rFonts w:hint="default" w:ascii="Times New Roman" w:hAnsi="Times New Roman"/>
          <w:sz w:val="28"/>
          <w:szCs w:val="28"/>
        </w:rPr>
        <w:t xml:space="preserve">    email VARCHAR(50),</w:t>
      </w:r>
    </w:p>
    <w:p w14:paraId="2E59A637">
      <w:pPr>
        <w:rPr>
          <w:rFonts w:ascii="Times New Roman" w:hAnsi="Times New Roman" w:cs="Times New Roman"/>
          <w:sz w:val="28"/>
          <w:szCs w:val="28"/>
        </w:rPr>
      </w:pPr>
      <w:r>
        <w:rPr>
          <w:rFonts w:hint="default" w:ascii="Times New Roman" w:hAnsi="Times New Roman"/>
          <w:sz w:val="28"/>
          <w:szCs w:val="28"/>
        </w:rPr>
        <w:t xml:space="preserve">    address VARCHAR(100)</w:t>
      </w:r>
    </w:p>
    <w:p w14:paraId="618C23A7">
      <w:pPr>
        <w:rPr>
          <w:rFonts w:ascii="Times New Roman" w:hAnsi="Times New Roman" w:cs="Times New Roman"/>
          <w:b/>
          <w:sz w:val="28"/>
          <w:szCs w:val="28"/>
        </w:rPr>
      </w:pPr>
      <w:r>
        <w:rPr>
          <w:rFonts w:ascii="Times New Roman" w:hAnsi="Times New Roman" w:cs="Times New Roman"/>
          <w:sz w:val="28"/>
          <w:szCs w:val="28"/>
        </w:rPr>
        <w:t>);</w:t>
      </w:r>
      <w:r>
        <w:rPr>
          <w:rFonts w:ascii="Times New Roman" w:hAnsi="Times New Roman" w:cs="Times New Roman"/>
          <w:b/>
          <w:sz w:val="28"/>
          <w:szCs w:val="28"/>
        </w:rPr>
        <w:t>Output:</w:t>
      </w:r>
    </w:p>
    <w:p w14:paraId="281B9E2A">
      <w:pP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drawing>
          <wp:inline distT="0" distB="0" distL="114300" distR="114300">
            <wp:extent cx="3943350" cy="2228850"/>
            <wp:effectExtent l="0" t="0" r="0" b="0"/>
            <wp:docPr id="5" name="Picture 5" descr="Screenshot 2025-10-30 17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0-30 171009"/>
                    <pic:cNvPicPr>
                      <a:picLocks noChangeAspect="1"/>
                    </pic:cNvPicPr>
                  </pic:nvPicPr>
                  <pic:blipFill>
                    <a:blip r:embed="rId12"/>
                    <a:stretch>
                      <a:fillRect/>
                    </a:stretch>
                  </pic:blipFill>
                  <pic:spPr>
                    <a:xfrm>
                      <a:off x="0" y="0"/>
                      <a:ext cx="3943350" cy="2228850"/>
                    </a:xfrm>
                    <a:prstGeom prst="rect">
                      <a:avLst/>
                    </a:prstGeom>
                  </pic:spPr>
                </pic:pic>
              </a:graphicData>
            </a:graphic>
          </wp:inline>
        </w:drawing>
      </w:r>
    </w:p>
    <w:p w14:paraId="48BCA3DB">
      <w:pPr>
        <w:rPr>
          <w:rFonts w:hint="default" w:ascii="Times New Roman" w:hAnsi="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t>SQL&gt;</w:t>
      </w:r>
      <w:r>
        <w:rPr>
          <w:rFonts w:hint="default" w:ascii="Times New Roman" w:hAnsi="Times New Roman"/>
          <w:sz w:val="28"/>
          <w:szCs w:val="28"/>
        </w:rPr>
        <w:t>CREATE TABLE product (</w:t>
      </w:r>
    </w:p>
    <w:p w14:paraId="3AE58A5F">
      <w:pPr>
        <w:rPr>
          <w:rFonts w:hint="default" w:ascii="Times New Roman" w:hAnsi="Times New Roman"/>
          <w:sz w:val="28"/>
          <w:szCs w:val="28"/>
        </w:rPr>
      </w:pPr>
      <w:r>
        <w:rPr>
          <w:rFonts w:hint="default" w:ascii="Times New Roman" w:hAnsi="Times New Roman"/>
          <w:sz w:val="28"/>
          <w:szCs w:val="28"/>
        </w:rPr>
        <w:t xml:space="preserve">    product_id VARCHAR(10) PRIMARY KEY,</w:t>
      </w:r>
    </w:p>
    <w:p w14:paraId="21545FAF">
      <w:pPr>
        <w:rPr>
          <w:rFonts w:hint="default" w:ascii="Times New Roman" w:hAnsi="Times New Roman"/>
          <w:sz w:val="28"/>
          <w:szCs w:val="28"/>
        </w:rPr>
      </w:pPr>
      <w:r>
        <w:rPr>
          <w:rFonts w:hint="default" w:ascii="Times New Roman" w:hAnsi="Times New Roman"/>
          <w:sz w:val="28"/>
          <w:szCs w:val="28"/>
        </w:rPr>
        <w:t xml:space="preserve">    title VARCHAR(100),</w:t>
      </w:r>
    </w:p>
    <w:p w14:paraId="628784F5">
      <w:pPr>
        <w:rPr>
          <w:rFonts w:hint="default" w:ascii="Times New Roman" w:hAnsi="Times New Roman"/>
          <w:sz w:val="28"/>
          <w:szCs w:val="28"/>
        </w:rPr>
      </w:pPr>
      <w:r>
        <w:rPr>
          <w:rFonts w:hint="default" w:ascii="Times New Roman" w:hAnsi="Times New Roman"/>
          <w:sz w:val="28"/>
          <w:szCs w:val="28"/>
        </w:rPr>
        <w:t xml:space="preserve">    description VARCHAR(255),</w:t>
      </w:r>
    </w:p>
    <w:p w14:paraId="51F6C605">
      <w:pPr>
        <w:rPr>
          <w:rFonts w:hint="default" w:ascii="Times New Roman" w:hAnsi="Times New Roman"/>
          <w:sz w:val="28"/>
          <w:szCs w:val="28"/>
        </w:rPr>
      </w:pPr>
      <w:r>
        <w:rPr>
          <w:rFonts w:hint="default" w:ascii="Times New Roman" w:hAnsi="Times New Roman"/>
          <w:sz w:val="28"/>
          <w:szCs w:val="28"/>
        </w:rPr>
        <w:t xml:space="preserve">    stock_quantity INT,</w:t>
      </w:r>
    </w:p>
    <w:p w14:paraId="20261D1C">
      <w:pPr>
        <w:rPr>
          <w:rFonts w:hint="default" w:ascii="Times New Roman" w:hAnsi="Times New Roman"/>
          <w:sz w:val="28"/>
          <w:szCs w:val="28"/>
        </w:rPr>
      </w:pPr>
      <w:r>
        <w:rPr>
          <w:rFonts w:hint="default" w:ascii="Times New Roman" w:hAnsi="Times New Roman"/>
          <w:sz w:val="28"/>
          <w:szCs w:val="28"/>
        </w:rPr>
        <w:t xml:space="preserve">    price DECIMAL(10,2),</w:t>
      </w:r>
    </w:p>
    <w:p w14:paraId="47DBD11A">
      <w:pPr>
        <w:rPr>
          <w:rFonts w:hint="default" w:ascii="Times New Roman" w:hAnsi="Times New Roman"/>
          <w:sz w:val="28"/>
          <w:szCs w:val="28"/>
        </w:rPr>
      </w:pPr>
      <w:r>
        <w:rPr>
          <w:rFonts w:hint="default" w:ascii="Times New Roman" w:hAnsi="Times New Roman"/>
          <w:sz w:val="28"/>
          <w:szCs w:val="28"/>
        </w:rPr>
        <w:t xml:space="preserve">    category_id VARCHAR(10),</w:t>
      </w:r>
    </w:p>
    <w:p w14:paraId="7B65CF8C">
      <w:pPr>
        <w:rPr>
          <w:rFonts w:hint="default" w:ascii="Times New Roman" w:hAnsi="Times New Roman"/>
          <w:sz w:val="28"/>
          <w:szCs w:val="28"/>
        </w:rPr>
      </w:pPr>
      <w:r>
        <w:rPr>
          <w:rFonts w:hint="default" w:ascii="Times New Roman" w:hAnsi="Times New Roman"/>
          <w:sz w:val="28"/>
          <w:szCs w:val="28"/>
        </w:rPr>
        <w:t xml:space="preserve">    FOREIGN KEY (category_id) REFERENCES category(category_id)</w:t>
      </w:r>
    </w:p>
    <w:p w14:paraId="128D733A">
      <w:pPr>
        <w:rPr>
          <w:rFonts w:ascii="Times New Roman" w:hAnsi="Times New Roman" w:cs="Times New Roman"/>
          <w:sz w:val="28"/>
          <w:szCs w:val="28"/>
        </w:rPr>
      </w:pPr>
      <w:r>
        <w:rPr>
          <w:rFonts w:hint="default" w:ascii="Times New Roman" w:hAnsi="Times New Roman"/>
          <w:sz w:val="28"/>
          <w:szCs w:val="28"/>
        </w:rPr>
        <w:t>);</w:t>
      </w:r>
    </w:p>
    <w:p w14:paraId="7862C85D">
      <w:pPr>
        <w:rPr>
          <w:rFonts w:ascii="Times New Roman" w:hAnsi="Times New Roman" w:cs="Times New Roman"/>
          <w:b/>
          <w:sz w:val="28"/>
          <w:szCs w:val="28"/>
        </w:rPr>
      </w:pPr>
      <w:r>
        <w:rPr>
          <w:rFonts w:ascii="Times New Roman" w:hAnsi="Times New Roman" w:cs="Times New Roman"/>
          <w:b/>
          <w:sz w:val="28"/>
          <w:szCs w:val="28"/>
        </w:rPr>
        <w:t>Output:</w:t>
      </w:r>
    </w:p>
    <w:p w14:paraId="75D74F7A">
      <w:pP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drawing>
          <wp:inline distT="0" distB="0" distL="114300" distR="114300">
            <wp:extent cx="5276850" cy="2333625"/>
            <wp:effectExtent l="0" t="0" r="0" b="9525"/>
            <wp:docPr id="7" name="Picture 7" descr="Screenshot 2025-10-30 17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0-30 171218"/>
                    <pic:cNvPicPr>
                      <a:picLocks noChangeAspect="1"/>
                    </pic:cNvPicPr>
                  </pic:nvPicPr>
                  <pic:blipFill>
                    <a:blip r:embed="rId13"/>
                    <a:stretch>
                      <a:fillRect/>
                    </a:stretch>
                  </pic:blipFill>
                  <pic:spPr>
                    <a:xfrm>
                      <a:off x="0" y="0"/>
                      <a:ext cx="5276850" cy="2333625"/>
                    </a:xfrm>
                    <a:prstGeom prst="rect">
                      <a:avLst/>
                    </a:prstGeom>
                  </pic:spPr>
                </pic:pic>
              </a:graphicData>
            </a:graphic>
          </wp:inline>
        </w:drawing>
      </w:r>
    </w:p>
    <w:p w14:paraId="7EF9B2E5">
      <w:pPr>
        <w:rPr>
          <w:rFonts w:ascii="Times New Roman" w:hAnsi="Times New Roman" w:cs="Times New Roman"/>
          <w:sz w:val="28"/>
          <w:szCs w:val="28"/>
        </w:rPr>
      </w:pPr>
      <w:r>
        <w:rPr>
          <w:rFonts w:ascii="Times New Roman" w:hAnsi="Times New Roman" w:cs="Times New Roman"/>
          <w:sz w:val="28"/>
          <w:szCs w:val="28"/>
        </w:rPr>
        <w:br w:type="textWrapping"/>
      </w:r>
    </w:p>
    <w:p w14:paraId="52F34189">
      <w:pPr>
        <w:rPr>
          <w:rFonts w:ascii="Times New Roman" w:hAnsi="Times New Roman" w:cs="Times New Roman"/>
          <w:sz w:val="28"/>
          <w:szCs w:val="28"/>
        </w:rPr>
      </w:pPr>
      <w:r>
        <w:rPr>
          <w:rFonts w:ascii="Times New Roman" w:hAnsi="Times New Roman" w:cs="Times New Roman"/>
          <w:sz w:val="28"/>
          <w:szCs w:val="28"/>
        </w:rPr>
        <w:t>SQL&gt;</w:t>
      </w:r>
    </w:p>
    <w:p w14:paraId="7309AB32">
      <w:pPr>
        <w:rPr>
          <w:rFonts w:hint="default" w:ascii="Times New Roman" w:hAnsi="Times New Roman"/>
          <w:sz w:val="28"/>
          <w:szCs w:val="28"/>
        </w:rPr>
      </w:pPr>
      <w:r>
        <w:rPr>
          <w:rFonts w:hint="default" w:ascii="Times New Roman" w:hAnsi="Times New Roman"/>
          <w:sz w:val="28"/>
          <w:szCs w:val="28"/>
        </w:rPr>
        <w:t>CREATE TABLE cart (</w:t>
      </w:r>
    </w:p>
    <w:p w14:paraId="1AB2F099">
      <w:pPr>
        <w:rPr>
          <w:rFonts w:hint="default" w:ascii="Times New Roman" w:hAnsi="Times New Roman"/>
          <w:sz w:val="28"/>
          <w:szCs w:val="28"/>
        </w:rPr>
      </w:pPr>
      <w:r>
        <w:rPr>
          <w:rFonts w:hint="default" w:ascii="Times New Roman" w:hAnsi="Times New Roman"/>
          <w:sz w:val="28"/>
          <w:szCs w:val="28"/>
        </w:rPr>
        <w:t xml:space="preserve">    cart_id VARCHAR(10) PRIMARY KEY,</w:t>
      </w:r>
    </w:p>
    <w:p w14:paraId="5AF192CC">
      <w:pPr>
        <w:rPr>
          <w:rFonts w:hint="default" w:ascii="Times New Roman" w:hAnsi="Times New Roman"/>
          <w:sz w:val="28"/>
          <w:szCs w:val="28"/>
        </w:rPr>
      </w:pPr>
      <w:r>
        <w:rPr>
          <w:rFonts w:hint="default" w:ascii="Times New Roman" w:hAnsi="Times New Roman"/>
          <w:sz w:val="28"/>
          <w:szCs w:val="28"/>
        </w:rPr>
        <w:t xml:space="preserve">    cart_date DATE,</w:t>
      </w:r>
    </w:p>
    <w:p w14:paraId="6A634411">
      <w:pPr>
        <w:rPr>
          <w:rFonts w:hint="default" w:ascii="Times New Roman" w:hAnsi="Times New Roman"/>
          <w:sz w:val="28"/>
          <w:szCs w:val="28"/>
        </w:rPr>
      </w:pPr>
      <w:r>
        <w:rPr>
          <w:rFonts w:hint="default" w:ascii="Times New Roman" w:hAnsi="Times New Roman"/>
          <w:sz w:val="28"/>
          <w:szCs w:val="28"/>
        </w:rPr>
        <w:t xml:space="preserve">    total_amount DECIMAL(10,2),</w:t>
      </w:r>
    </w:p>
    <w:p w14:paraId="62A47F1C">
      <w:pPr>
        <w:rPr>
          <w:rFonts w:hint="default" w:ascii="Times New Roman" w:hAnsi="Times New Roman"/>
          <w:sz w:val="28"/>
          <w:szCs w:val="28"/>
        </w:rPr>
      </w:pPr>
      <w:r>
        <w:rPr>
          <w:rFonts w:hint="default" w:ascii="Times New Roman" w:hAnsi="Times New Roman"/>
          <w:sz w:val="28"/>
          <w:szCs w:val="28"/>
        </w:rPr>
        <w:t xml:space="preserve">    customer_id VARCHAR(10),</w:t>
      </w:r>
    </w:p>
    <w:p w14:paraId="1E771E50">
      <w:pPr>
        <w:rPr>
          <w:rFonts w:hint="default" w:ascii="Times New Roman" w:hAnsi="Times New Roman"/>
          <w:sz w:val="28"/>
          <w:szCs w:val="28"/>
        </w:rPr>
      </w:pPr>
      <w:r>
        <w:rPr>
          <w:rFonts w:hint="default" w:ascii="Times New Roman" w:hAnsi="Times New Roman"/>
          <w:sz w:val="28"/>
          <w:szCs w:val="28"/>
        </w:rPr>
        <w:t xml:space="preserve">    FOREIGN KEY (customer_id) REFERENCES customer2(customer_id)</w:t>
      </w:r>
    </w:p>
    <w:p w14:paraId="1B7C4F28">
      <w:pPr>
        <w:rPr>
          <w:rFonts w:ascii="Times New Roman" w:hAnsi="Times New Roman" w:cs="Times New Roman"/>
          <w:sz w:val="28"/>
          <w:szCs w:val="28"/>
        </w:rPr>
      </w:pPr>
      <w:r>
        <w:rPr>
          <w:rFonts w:hint="default" w:ascii="Times New Roman" w:hAnsi="Times New Roman"/>
          <w:sz w:val="28"/>
          <w:szCs w:val="28"/>
        </w:rPr>
        <w:t>);</w:t>
      </w:r>
    </w:p>
    <w:p w14:paraId="0B48353A">
      <w:pPr>
        <w:rPr>
          <w:rFonts w:ascii="Times New Roman" w:hAnsi="Times New Roman" w:cs="Times New Roman"/>
          <w:sz w:val="28"/>
          <w:szCs w:val="28"/>
        </w:rPr>
      </w:pPr>
      <w:r>
        <w:rPr>
          <w:rFonts w:ascii="Times New Roman" w:hAnsi="Times New Roman" w:cs="Times New Roman"/>
          <w:b/>
          <w:sz w:val="28"/>
          <w:szCs w:val="28"/>
        </w:rPr>
        <w:t>Output</w:t>
      </w:r>
      <w:r>
        <w:rPr>
          <w:rFonts w:ascii="Times New Roman" w:hAnsi="Times New Roman" w:cs="Times New Roman"/>
          <w:sz w:val="28"/>
          <w:szCs w:val="28"/>
        </w:rPr>
        <w:t>:</w:t>
      </w:r>
    </w:p>
    <w:p w14:paraId="55EAE53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991100" cy="1828800"/>
            <wp:effectExtent l="0" t="0" r="0" b="0"/>
            <wp:docPr id="8" name="Picture 8" descr="Screenshot 2025-10-30 17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0-30 171419"/>
                    <pic:cNvPicPr>
                      <a:picLocks noChangeAspect="1"/>
                    </pic:cNvPicPr>
                  </pic:nvPicPr>
                  <pic:blipFill>
                    <a:blip r:embed="rId14"/>
                    <a:stretch>
                      <a:fillRect/>
                    </a:stretch>
                  </pic:blipFill>
                  <pic:spPr>
                    <a:xfrm>
                      <a:off x="0" y="0"/>
                      <a:ext cx="4991100" cy="1828800"/>
                    </a:xfrm>
                    <a:prstGeom prst="rect">
                      <a:avLst/>
                    </a:prstGeom>
                  </pic:spPr>
                </pic:pic>
              </a:graphicData>
            </a:graphic>
          </wp:inline>
        </w:drawing>
      </w:r>
    </w:p>
    <w:p w14:paraId="281706A2">
      <w:pPr>
        <w:rPr>
          <w:rFonts w:hint="default" w:ascii="Times New Roman" w:hAnsi="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t xml:space="preserve">SQL&gt; </w:t>
      </w:r>
      <w:r>
        <w:rPr>
          <w:rFonts w:hint="default" w:ascii="Times New Roman" w:hAnsi="Times New Roman"/>
          <w:sz w:val="28"/>
          <w:szCs w:val="28"/>
        </w:rPr>
        <w:t>CREATE TABLE cart_item (</w:t>
      </w:r>
    </w:p>
    <w:p w14:paraId="212313E0">
      <w:pPr>
        <w:rPr>
          <w:rFonts w:hint="default" w:ascii="Times New Roman" w:hAnsi="Times New Roman"/>
          <w:sz w:val="28"/>
          <w:szCs w:val="28"/>
        </w:rPr>
      </w:pPr>
      <w:r>
        <w:rPr>
          <w:rFonts w:hint="default" w:ascii="Times New Roman" w:hAnsi="Times New Roman"/>
          <w:sz w:val="28"/>
          <w:szCs w:val="28"/>
        </w:rPr>
        <w:t xml:space="preserve">    cart_item_id VARCHAR(10) PRIMARY KEY,</w:t>
      </w:r>
    </w:p>
    <w:p w14:paraId="38D3FB3C">
      <w:pPr>
        <w:rPr>
          <w:rFonts w:hint="default" w:ascii="Times New Roman" w:hAnsi="Times New Roman"/>
          <w:sz w:val="28"/>
          <w:szCs w:val="28"/>
        </w:rPr>
      </w:pPr>
      <w:r>
        <w:rPr>
          <w:rFonts w:hint="default" w:ascii="Times New Roman" w:hAnsi="Times New Roman"/>
          <w:sz w:val="28"/>
          <w:szCs w:val="28"/>
        </w:rPr>
        <w:t xml:space="preserve">    cart_id VARCHAR(10),</w:t>
      </w:r>
    </w:p>
    <w:p w14:paraId="720A7BBC">
      <w:pPr>
        <w:rPr>
          <w:rFonts w:hint="default" w:ascii="Times New Roman" w:hAnsi="Times New Roman"/>
          <w:sz w:val="28"/>
          <w:szCs w:val="28"/>
        </w:rPr>
      </w:pPr>
      <w:r>
        <w:rPr>
          <w:rFonts w:hint="default" w:ascii="Times New Roman" w:hAnsi="Times New Roman"/>
          <w:sz w:val="28"/>
          <w:szCs w:val="28"/>
        </w:rPr>
        <w:t xml:space="preserve">    product_id VARCHAR(10),</w:t>
      </w:r>
    </w:p>
    <w:p w14:paraId="3BCD377F">
      <w:pPr>
        <w:rPr>
          <w:rFonts w:hint="default" w:ascii="Times New Roman" w:hAnsi="Times New Roman"/>
          <w:sz w:val="28"/>
          <w:szCs w:val="28"/>
        </w:rPr>
      </w:pPr>
      <w:r>
        <w:rPr>
          <w:rFonts w:hint="default" w:ascii="Times New Roman" w:hAnsi="Times New Roman"/>
          <w:sz w:val="28"/>
          <w:szCs w:val="28"/>
        </w:rPr>
        <w:t xml:space="preserve">    quantity INT,</w:t>
      </w:r>
    </w:p>
    <w:p w14:paraId="7959AB39">
      <w:pPr>
        <w:rPr>
          <w:rFonts w:hint="default" w:ascii="Times New Roman" w:hAnsi="Times New Roman"/>
          <w:sz w:val="28"/>
          <w:szCs w:val="28"/>
        </w:rPr>
      </w:pPr>
      <w:r>
        <w:rPr>
          <w:rFonts w:hint="default" w:ascii="Times New Roman" w:hAnsi="Times New Roman"/>
          <w:sz w:val="28"/>
          <w:szCs w:val="28"/>
        </w:rPr>
        <w:t xml:space="preserve">    subtotal DECIMAL(10,2),</w:t>
      </w:r>
    </w:p>
    <w:p w14:paraId="232E94B2">
      <w:pPr>
        <w:rPr>
          <w:rFonts w:hint="default" w:ascii="Times New Roman" w:hAnsi="Times New Roman"/>
          <w:sz w:val="28"/>
          <w:szCs w:val="28"/>
        </w:rPr>
      </w:pPr>
      <w:r>
        <w:rPr>
          <w:rFonts w:hint="default" w:ascii="Times New Roman" w:hAnsi="Times New Roman"/>
          <w:sz w:val="28"/>
          <w:szCs w:val="28"/>
        </w:rPr>
        <w:t xml:space="preserve">    FOREIGN KEY (cart_id) REFERENCES cart(cart_id),</w:t>
      </w:r>
    </w:p>
    <w:p w14:paraId="68988C33">
      <w:pPr>
        <w:rPr>
          <w:rFonts w:hint="default" w:ascii="Times New Roman" w:hAnsi="Times New Roman"/>
          <w:sz w:val="28"/>
          <w:szCs w:val="28"/>
        </w:rPr>
      </w:pPr>
      <w:r>
        <w:rPr>
          <w:rFonts w:hint="default" w:ascii="Times New Roman" w:hAnsi="Times New Roman"/>
          <w:sz w:val="28"/>
          <w:szCs w:val="28"/>
        </w:rPr>
        <w:t xml:space="preserve">    FOREIGN KEY (product_id) REFERENCES product(product_id)</w:t>
      </w:r>
    </w:p>
    <w:p w14:paraId="38B7922E">
      <w:pPr>
        <w:rPr>
          <w:rFonts w:ascii="Times New Roman" w:hAnsi="Times New Roman" w:cs="Times New Roman"/>
          <w:sz w:val="28"/>
          <w:szCs w:val="28"/>
        </w:rPr>
      </w:pPr>
      <w:r>
        <w:rPr>
          <w:rFonts w:hint="default" w:ascii="Times New Roman" w:hAnsi="Times New Roman"/>
          <w:sz w:val="28"/>
          <w:szCs w:val="28"/>
        </w:rPr>
        <w:t>);</w:t>
      </w:r>
    </w:p>
    <w:p w14:paraId="281E38FE">
      <w:pPr>
        <w:rPr>
          <w:rFonts w:ascii="Times New Roman" w:hAnsi="Times New Roman" w:cs="Times New Roman"/>
          <w:b/>
          <w:sz w:val="28"/>
          <w:szCs w:val="28"/>
        </w:rPr>
      </w:pPr>
    </w:p>
    <w:p w14:paraId="10585DE4">
      <w:pPr>
        <w:rPr>
          <w:rFonts w:ascii="Times New Roman" w:hAnsi="Times New Roman" w:cs="Times New Roman"/>
          <w:b/>
          <w:sz w:val="28"/>
          <w:szCs w:val="28"/>
        </w:rPr>
      </w:pPr>
    </w:p>
    <w:p w14:paraId="7791DE9B">
      <w:pPr>
        <w:rPr>
          <w:rFonts w:ascii="Times New Roman" w:hAnsi="Times New Roman" w:cs="Times New Roman"/>
          <w:b/>
          <w:sz w:val="28"/>
          <w:szCs w:val="28"/>
        </w:rPr>
      </w:pPr>
      <w:r>
        <w:rPr>
          <w:rFonts w:ascii="Times New Roman" w:hAnsi="Times New Roman" w:cs="Times New Roman"/>
          <w:b/>
          <w:sz w:val="28"/>
          <w:szCs w:val="28"/>
        </w:rPr>
        <w:t>Output:</w:t>
      </w:r>
    </w:p>
    <w:p w14:paraId="054A6343">
      <w:pP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drawing>
          <wp:inline distT="0" distB="0" distL="114300" distR="114300">
            <wp:extent cx="5362575" cy="2609850"/>
            <wp:effectExtent l="0" t="0" r="9525" b="0"/>
            <wp:docPr id="9" name="Picture 9" descr="Screenshot 2025-10-30 17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0-30 171528"/>
                    <pic:cNvPicPr>
                      <a:picLocks noChangeAspect="1"/>
                    </pic:cNvPicPr>
                  </pic:nvPicPr>
                  <pic:blipFill>
                    <a:blip r:embed="rId15"/>
                    <a:stretch>
                      <a:fillRect/>
                    </a:stretch>
                  </pic:blipFill>
                  <pic:spPr>
                    <a:xfrm>
                      <a:off x="0" y="0"/>
                      <a:ext cx="5362575" cy="2609850"/>
                    </a:xfrm>
                    <a:prstGeom prst="rect">
                      <a:avLst/>
                    </a:prstGeom>
                  </pic:spPr>
                </pic:pic>
              </a:graphicData>
            </a:graphic>
          </wp:inline>
        </w:drawing>
      </w:r>
    </w:p>
    <w:p w14:paraId="3CA2F7E9">
      <w:pPr>
        <w:rPr>
          <w:rFonts w:ascii="Times New Roman" w:hAnsi="Times New Roman" w:cs="Times New Roman"/>
          <w:sz w:val="28"/>
          <w:szCs w:val="28"/>
        </w:rPr>
      </w:pPr>
    </w:p>
    <w:p w14:paraId="0F5CB4F4">
      <w:pPr>
        <w:rPr>
          <w:rFonts w:ascii="Times New Roman" w:hAnsi="Times New Roman" w:cs="Times New Roman"/>
          <w:sz w:val="28"/>
          <w:szCs w:val="28"/>
        </w:rPr>
      </w:pPr>
      <w:r>
        <w:rPr>
          <w:rFonts w:ascii="Times New Roman" w:hAnsi="Times New Roman" w:cs="Times New Roman"/>
          <w:sz w:val="28"/>
          <w:szCs w:val="28"/>
        </w:rPr>
        <w:br w:type="textWrapping"/>
      </w:r>
    </w:p>
    <w:p w14:paraId="149E0B2B">
      <w:pPr>
        <w:rPr>
          <w:rFonts w:ascii="Times New Roman" w:hAnsi="Times New Roman" w:cs="Times New Roman"/>
          <w:sz w:val="28"/>
          <w:szCs w:val="28"/>
        </w:rPr>
      </w:pPr>
    </w:p>
    <w:p w14:paraId="609369F0">
      <w:pPr>
        <w:pStyle w:val="2"/>
        <w:rPr>
          <w:rFonts w:ascii="Times New Roman" w:hAnsi="Times New Roman" w:cs="Times New Roman"/>
        </w:rPr>
      </w:pPr>
      <w:r>
        <w:rPr>
          <w:rFonts w:ascii="Times New Roman" w:hAnsi="Times New Roman" w:cs="Times New Roman"/>
        </w:rPr>
        <w:t>8. Normalization</w:t>
      </w:r>
    </w:p>
    <w:p w14:paraId="3092E38C">
      <w:pPr>
        <w:ind w:left="720" w:leftChars="0"/>
        <w:jc w:val="left"/>
        <w:rPr>
          <w:rFonts w:ascii="Times New Roman" w:hAnsi="Times New Roman" w:cs="Times New Roman"/>
          <w:sz w:val="28"/>
          <w:szCs w:val="28"/>
        </w:rPr>
      </w:pPr>
    </w:p>
    <w:p w14:paraId="12540E3B">
      <w:pPr>
        <w:ind w:left="720" w:leftChars="0"/>
        <w:jc w:val="left"/>
        <w:rPr>
          <w:rFonts w:ascii="Times New Roman" w:hAnsi="Times New Roman" w:cs="Times New Roman"/>
          <w:sz w:val="28"/>
          <w:szCs w:val="28"/>
        </w:rPr>
      </w:pPr>
      <w:r>
        <w:rPr>
          <w:rFonts w:ascii="Times New Roman" w:hAnsi="Times New Roman" w:cs="Times New Roman"/>
          <w:sz w:val="28"/>
          <w:szCs w:val="28"/>
        </w:rPr>
        <w:t>The schema design follows normalization principles up to 3NF:</w:t>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t>1NF: All attributes contain atomic values.</w:t>
      </w:r>
      <w:r>
        <w:rPr>
          <w:rFonts w:ascii="Times New Roman" w:hAnsi="Times New Roman" w:cs="Times New Roman"/>
          <w:sz w:val="28"/>
          <w:szCs w:val="28"/>
        </w:rPr>
        <w:br w:type="textWrapping"/>
      </w:r>
      <w:r>
        <w:rPr>
          <w:rFonts w:ascii="Times New Roman" w:hAnsi="Times New Roman" w:cs="Times New Roman"/>
          <w:sz w:val="28"/>
          <w:szCs w:val="28"/>
        </w:rPr>
        <w:t>2NF: All non-key attributes are fully functionally dependent on the primary key.</w:t>
      </w:r>
      <w:r>
        <w:rPr>
          <w:rFonts w:ascii="Times New Roman" w:hAnsi="Times New Roman" w:cs="Times New Roman"/>
          <w:sz w:val="28"/>
          <w:szCs w:val="28"/>
        </w:rPr>
        <w:br w:type="textWrapping"/>
      </w:r>
      <w:r>
        <w:rPr>
          <w:rFonts w:ascii="Times New Roman" w:hAnsi="Times New Roman" w:cs="Times New Roman"/>
          <w:sz w:val="28"/>
          <w:szCs w:val="28"/>
        </w:rPr>
        <w:t>3NF: No transitive dependencies exist.</w:t>
      </w:r>
      <w:r>
        <w:rPr>
          <w:rFonts w:ascii="Times New Roman" w:hAnsi="Times New Roman" w:cs="Times New Roman"/>
          <w:sz w:val="28"/>
          <w:szCs w:val="28"/>
        </w:rPr>
        <w:br w:type="textWrapping"/>
      </w:r>
      <w:r>
        <w:rPr>
          <w:rFonts w:ascii="Times New Roman" w:hAnsi="Times New Roman" w:cs="Times New Roman"/>
          <w:sz w:val="28"/>
          <w:szCs w:val="28"/>
        </w:rPr>
        <w:t>This ensures data consistency and minimizes redundancy.</w:t>
      </w:r>
      <w:r>
        <w:rPr>
          <w:rFonts w:ascii="Times New Roman" w:hAnsi="Times New Roman" w:cs="Times New Roman"/>
          <w:sz w:val="28"/>
          <w:szCs w:val="28"/>
        </w:rPr>
        <w:br w:type="textWrapping"/>
      </w:r>
    </w:p>
    <w:p w14:paraId="37B4D5FA">
      <w:pPr>
        <w:pStyle w:val="2"/>
        <w:rPr>
          <w:rFonts w:ascii="Times New Roman" w:hAnsi="Times New Roman" w:cs="Times New Roman"/>
        </w:rPr>
      </w:pPr>
    </w:p>
    <w:p w14:paraId="3DB2B271">
      <w:pPr>
        <w:pStyle w:val="2"/>
        <w:rPr>
          <w:rFonts w:ascii="Times New Roman" w:hAnsi="Times New Roman" w:cs="Times New Roman"/>
        </w:rPr>
      </w:pPr>
      <w:r>
        <w:rPr>
          <w:rFonts w:ascii="Times New Roman" w:hAnsi="Times New Roman" w:cs="Times New Roman"/>
        </w:rPr>
        <w:t>9. Implementation (SQL Queries)</w:t>
      </w:r>
    </w:p>
    <w:p w14:paraId="6ABAD412">
      <w:pPr>
        <w:ind w:firstLine="140" w:firstLineChars="50"/>
        <w:rPr>
          <w:rFonts w:hint="default" w:ascii="Times New Roman" w:hAnsi="Times New Roman"/>
          <w:sz w:val="28"/>
          <w:szCs w:val="28"/>
        </w:rPr>
      </w:pPr>
      <w:r>
        <w:rPr>
          <w:rFonts w:hint="default" w:ascii="Times New Roman" w:hAnsi="Times New Roman"/>
          <w:sz w:val="28"/>
          <w:szCs w:val="28"/>
        </w:rPr>
        <w:t>INSERT INTO customer2 (customer_id, name, email, address)</w:t>
      </w:r>
    </w:p>
    <w:p w14:paraId="66877DAB">
      <w:pPr>
        <w:rPr>
          <w:rFonts w:ascii="Times New Roman" w:hAnsi="Times New Roman" w:cs="Times New Roman"/>
          <w:sz w:val="28"/>
          <w:szCs w:val="28"/>
        </w:rPr>
      </w:pPr>
      <w:r>
        <w:rPr>
          <w:rFonts w:hint="default" w:ascii="Times New Roman" w:hAnsi="Times New Roman"/>
          <w:sz w:val="28"/>
          <w:szCs w:val="28"/>
        </w:rPr>
        <w:t>VALUES ('CU001', 'Shashidhar', 'shashi@gmail.com', 'chennai');</w:t>
      </w:r>
      <w:r>
        <w:rPr>
          <w:rFonts w:ascii="Times New Roman" w:hAnsi="Times New Roman" w:cs="Times New Roman"/>
          <w:sz w:val="28"/>
          <w:szCs w:val="28"/>
        </w:rPr>
        <w:br w:type="textWrapping"/>
      </w:r>
      <w:r>
        <w:rPr>
          <w:rFonts w:ascii="Times New Roman" w:hAnsi="Times New Roman" w:cs="Times New Roman"/>
          <w:sz w:val="28"/>
          <w:szCs w:val="28"/>
        </w:rPr>
        <w:drawing>
          <wp:inline distT="0" distB="0" distL="114300" distR="114300">
            <wp:extent cx="5443855" cy="1285875"/>
            <wp:effectExtent l="0" t="0" r="4445" b="9525"/>
            <wp:docPr id="10" name="Picture 10" descr="Screenshot 2025-10-30 17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0-30 171825"/>
                    <pic:cNvPicPr>
                      <a:picLocks noChangeAspect="1"/>
                    </pic:cNvPicPr>
                  </pic:nvPicPr>
                  <pic:blipFill>
                    <a:blip r:embed="rId16"/>
                    <a:stretch>
                      <a:fillRect/>
                    </a:stretch>
                  </pic:blipFill>
                  <pic:spPr>
                    <a:xfrm>
                      <a:off x="0" y="0"/>
                      <a:ext cx="5443855" cy="1285875"/>
                    </a:xfrm>
                    <a:prstGeom prst="rect">
                      <a:avLst/>
                    </a:prstGeom>
                  </pic:spPr>
                </pic:pic>
              </a:graphicData>
            </a:graphic>
          </wp:inline>
        </w:drawing>
      </w:r>
    </w:p>
    <w:p w14:paraId="66AC6D94">
      <w:pPr>
        <w:rPr>
          <w:rFonts w:hint="default" w:ascii="Times New Roman" w:hAnsi="Times New Roman"/>
          <w:sz w:val="28"/>
          <w:szCs w:val="28"/>
        </w:rPr>
      </w:pPr>
      <w:r>
        <w:rPr>
          <w:rFonts w:hint="default" w:ascii="Times New Roman" w:hAnsi="Times New Roman"/>
          <w:sz w:val="28"/>
          <w:szCs w:val="28"/>
        </w:rPr>
        <w:t>INSERT INTO category (category_id, parent_category_id, category_name)</w:t>
      </w:r>
    </w:p>
    <w:p w14:paraId="3A858C54">
      <w:pPr>
        <w:rPr>
          <w:rFonts w:ascii="Times New Roman" w:hAnsi="Times New Roman" w:cs="Times New Roman"/>
          <w:sz w:val="28"/>
          <w:szCs w:val="28"/>
        </w:rPr>
      </w:pPr>
      <w:r>
        <w:rPr>
          <w:rFonts w:hint="default" w:ascii="Times New Roman" w:hAnsi="Times New Roman"/>
          <w:sz w:val="28"/>
          <w:szCs w:val="28"/>
        </w:rPr>
        <w:t>VALUES ('CAT01', NULL, 'Mobiles');</w:t>
      </w:r>
      <w:r>
        <w:rPr>
          <w:rFonts w:ascii="Times New Roman" w:hAnsi="Times New Roman" w:cs="Times New Roman"/>
          <w:sz w:val="28"/>
          <w:szCs w:val="28"/>
        </w:rPr>
        <w:br w:type="textWrapping"/>
      </w:r>
      <w:r>
        <w:rPr>
          <w:rFonts w:ascii="Times New Roman" w:hAnsi="Times New Roman" w:cs="Times New Roman"/>
          <w:sz w:val="28"/>
          <w:szCs w:val="28"/>
        </w:rPr>
        <w:drawing>
          <wp:inline distT="0" distB="0" distL="114300" distR="114300">
            <wp:extent cx="5567045" cy="1187450"/>
            <wp:effectExtent l="0" t="0" r="14605" b="12700"/>
            <wp:docPr id="11" name="Picture 11" descr="Screenshot 2025-10-30 17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0-30 172005"/>
                    <pic:cNvPicPr>
                      <a:picLocks noChangeAspect="1"/>
                    </pic:cNvPicPr>
                  </pic:nvPicPr>
                  <pic:blipFill>
                    <a:blip r:embed="rId17"/>
                    <a:stretch>
                      <a:fillRect/>
                    </a:stretch>
                  </pic:blipFill>
                  <pic:spPr>
                    <a:xfrm>
                      <a:off x="0" y="0"/>
                      <a:ext cx="5567045" cy="1187450"/>
                    </a:xfrm>
                    <a:prstGeom prst="rect">
                      <a:avLst/>
                    </a:prstGeom>
                  </pic:spPr>
                </pic:pic>
              </a:graphicData>
            </a:graphic>
          </wp:inline>
        </w:drawing>
      </w:r>
    </w:p>
    <w:p w14:paraId="7D67BC62">
      <w:pPr>
        <w:rPr>
          <w:rFonts w:hint="default" w:ascii="Times New Roman" w:hAnsi="Times New Roman"/>
          <w:sz w:val="28"/>
          <w:szCs w:val="28"/>
        </w:rPr>
      </w:pPr>
      <w:r>
        <w:rPr>
          <w:rFonts w:hint="default" w:ascii="Times New Roman" w:hAnsi="Times New Roman"/>
          <w:sz w:val="28"/>
          <w:szCs w:val="28"/>
        </w:rPr>
        <w:t>INSERT INTO product (product_id, title, description, stock_quantity, price, category_id)</w:t>
      </w:r>
    </w:p>
    <w:p w14:paraId="05735C2E">
      <w:pPr>
        <w:rPr>
          <w:rFonts w:hint="default" w:ascii="Times New Roman" w:hAnsi="Times New Roman"/>
          <w:sz w:val="28"/>
          <w:szCs w:val="28"/>
        </w:rPr>
      </w:pPr>
      <w:r>
        <w:rPr>
          <w:rFonts w:hint="default" w:ascii="Times New Roman" w:hAnsi="Times New Roman"/>
          <w:sz w:val="28"/>
          <w:szCs w:val="28"/>
        </w:rPr>
        <w:t>VALUES ('P001', 'Myph Smart Phone X', '128GB, 8GB RAM', 50, 25000.00, 'CAT01');</w:t>
      </w:r>
      <w:r>
        <w:rPr>
          <w:rFonts w:ascii="Times New Roman" w:hAnsi="Times New Roman" w:cs="Times New Roman"/>
          <w:sz w:val="28"/>
          <w:szCs w:val="28"/>
        </w:rPr>
        <w:br w:type="textWrapping"/>
      </w:r>
      <w:r>
        <w:rPr>
          <w:rFonts w:ascii="Times New Roman" w:hAnsi="Times New Roman" w:cs="Times New Roman"/>
          <w:sz w:val="28"/>
          <w:szCs w:val="28"/>
        </w:rPr>
        <w:drawing>
          <wp:inline distT="0" distB="0" distL="114300" distR="114300">
            <wp:extent cx="5481955" cy="1113155"/>
            <wp:effectExtent l="0" t="0" r="4445" b="10795"/>
            <wp:docPr id="12" name="Picture 12" descr="Screenshot 2025-10-30 17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30 172115"/>
                    <pic:cNvPicPr>
                      <a:picLocks noChangeAspect="1"/>
                    </pic:cNvPicPr>
                  </pic:nvPicPr>
                  <pic:blipFill>
                    <a:blip r:embed="rId18"/>
                    <a:stretch>
                      <a:fillRect/>
                    </a:stretch>
                  </pic:blipFill>
                  <pic:spPr>
                    <a:xfrm>
                      <a:off x="0" y="0"/>
                      <a:ext cx="5481955" cy="1113155"/>
                    </a:xfrm>
                    <a:prstGeom prst="rect">
                      <a:avLst/>
                    </a:prstGeom>
                  </pic:spPr>
                </pic:pic>
              </a:graphicData>
            </a:graphic>
          </wp:inline>
        </w:draw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hint="default" w:ascii="Times New Roman" w:hAnsi="Times New Roman"/>
          <w:sz w:val="28"/>
          <w:szCs w:val="28"/>
        </w:rPr>
        <w:t>INSERT INTO cart (cart_id, cart_date, total_amount, customer_id)</w:t>
      </w:r>
    </w:p>
    <w:p w14:paraId="610BD996">
      <w:pPr>
        <w:rPr>
          <w:rFonts w:ascii="Times New Roman" w:hAnsi="Times New Roman" w:cs="Times New Roman"/>
          <w:sz w:val="28"/>
          <w:szCs w:val="28"/>
        </w:rPr>
      </w:pPr>
      <w:r>
        <w:rPr>
          <w:rFonts w:hint="default" w:ascii="Times New Roman" w:hAnsi="Times New Roman"/>
          <w:sz w:val="28"/>
          <w:szCs w:val="28"/>
        </w:rPr>
        <w:t>VALUES ('C001', TO_DATE('2025-10-29', 'YYYY-MM-DD'), 25000.00, 'CU001');</w:t>
      </w:r>
    </w:p>
    <w:p w14:paraId="7DFA5D60">
      <w:pP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5481955" cy="1424940"/>
            <wp:effectExtent l="0" t="0" r="4445" b="3810"/>
            <wp:docPr id="13" name="Picture 13" descr="Screenshot 2025-10-30 17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0-30 172310"/>
                    <pic:cNvPicPr>
                      <a:picLocks noChangeAspect="1"/>
                    </pic:cNvPicPr>
                  </pic:nvPicPr>
                  <pic:blipFill>
                    <a:blip r:embed="rId19"/>
                    <a:stretch>
                      <a:fillRect/>
                    </a:stretch>
                  </pic:blipFill>
                  <pic:spPr>
                    <a:xfrm>
                      <a:off x="0" y="0"/>
                      <a:ext cx="5481955" cy="1424940"/>
                    </a:xfrm>
                    <a:prstGeom prst="rect">
                      <a:avLst/>
                    </a:prstGeom>
                  </pic:spPr>
                </pic:pic>
              </a:graphicData>
            </a:graphic>
          </wp:inline>
        </w:drawing>
      </w:r>
    </w:p>
    <w:p w14:paraId="7B696FDF">
      <w:pPr>
        <w:rPr>
          <w:rFonts w:hint="default" w:ascii="Times New Roman" w:hAnsi="Times New Roman"/>
          <w:sz w:val="28"/>
          <w:szCs w:val="28"/>
        </w:rPr>
      </w:pPr>
      <w:r>
        <w:rPr>
          <w:rFonts w:hint="default" w:ascii="Times New Roman" w:hAnsi="Times New Roman"/>
          <w:sz w:val="28"/>
          <w:szCs w:val="28"/>
        </w:rPr>
        <w:t>INSERT INTO cart_item (cart_item_id, cart_id, product_id, quantity, subtotal)</w:t>
      </w:r>
    </w:p>
    <w:p w14:paraId="32314324">
      <w:pPr>
        <w:rPr>
          <w:rFonts w:ascii="Times New Roman" w:hAnsi="Times New Roman" w:cs="Times New Roman"/>
          <w:sz w:val="28"/>
          <w:szCs w:val="28"/>
        </w:rPr>
      </w:pPr>
      <w:r>
        <w:rPr>
          <w:rFonts w:hint="default" w:ascii="Times New Roman" w:hAnsi="Times New Roman"/>
          <w:sz w:val="28"/>
          <w:szCs w:val="28"/>
        </w:rPr>
        <w:t>VALUES ('CI001', 'C001', 'P001', 1, 25000.00);</w:t>
      </w:r>
      <w:r>
        <w:rPr>
          <w:rFonts w:ascii="Times New Roman" w:hAnsi="Times New Roman" w:cs="Times New Roman"/>
          <w:sz w:val="28"/>
          <w:szCs w:val="28"/>
        </w:rPr>
        <w:br w:type="textWrapping"/>
      </w:r>
    </w:p>
    <w:p w14:paraId="0B747E0F">
      <w:pP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5485765" cy="1082675"/>
            <wp:effectExtent l="0" t="0" r="635" b="3175"/>
            <wp:docPr id="14" name="Picture 14" descr="Screenshot 2025-10-30 17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30 172506"/>
                    <pic:cNvPicPr>
                      <a:picLocks noChangeAspect="1"/>
                    </pic:cNvPicPr>
                  </pic:nvPicPr>
                  <pic:blipFill>
                    <a:blip r:embed="rId20"/>
                    <a:stretch>
                      <a:fillRect/>
                    </a:stretch>
                  </pic:blipFill>
                  <pic:spPr>
                    <a:xfrm>
                      <a:off x="0" y="0"/>
                      <a:ext cx="5485765" cy="1082675"/>
                    </a:xfrm>
                    <a:prstGeom prst="rect">
                      <a:avLst/>
                    </a:prstGeom>
                  </pic:spPr>
                </pic:pic>
              </a:graphicData>
            </a:graphic>
          </wp:inline>
        </w:drawing>
      </w:r>
      <w:r>
        <w:rPr>
          <w:rFonts w:ascii="Times New Roman" w:hAnsi="Times New Roman" w:cs="Times New Roman"/>
          <w:sz w:val="28"/>
          <w:szCs w:val="28"/>
        </w:rPr>
        <w:br w:type="textWrapping"/>
      </w:r>
    </w:p>
    <w:p w14:paraId="0F14B33C">
      <w:pPr>
        <w:pStyle w:val="2"/>
        <w:rPr>
          <w:rFonts w:ascii="Times New Roman" w:hAnsi="Times New Roman" w:cs="Times New Roman"/>
        </w:rPr>
      </w:pPr>
      <w:r>
        <w:rPr>
          <w:rFonts w:ascii="Times New Roman" w:hAnsi="Times New Roman" w:cs="Times New Roman"/>
        </w:rPr>
        <w:t>10. Input and Output</w:t>
      </w:r>
    </w:p>
    <w:p w14:paraId="282CB79A">
      <w:pPr>
        <w:rPr>
          <w:rFonts w:ascii="Times New Roman" w:hAnsi="Times New Roman" w:cs="Times New Roman"/>
          <w:sz w:val="28"/>
          <w:szCs w:val="28"/>
        </w:rPr>
      </w:pPr>
      <w:r>
        <w:rPr>
          <w:rFonts w:ascii="Times New Roman" w:hAnsi="Times New Roman" w:cs="Times New Roman"/>
          <w:sz w:val="28"/>
          <w:szCs w:val="28"/>
        </w:rPr>
        <w:t>**Sample Input Queries:**</w:t>
      </w:r>
    </w:p>
    <w:p w14:paraId="7DB02902">
      <w:pPr>
        <w:rPr>
          <w:rFonts w:ascii="Times New Roman" w:hAnsi="Times New Roman" w:cs="Times New Roman"/>
          <w:sz w:val="28"/>
          <w:szCs w:val="28"/>
        </w:rPr>
      </w:pPr>
      <w:r>
        <w:rPr>
          <w:rFonts w:ascii="Times New Roman" w:hAnsi="Times New Roman" w:cs="Times New Roman"/>
          <w:sz w:val="28"/>
          <w:szCs w:val="28"/>
        </w:rPr>
        <w:t>INSERT INTO customer (customer_id, name, email, address) VALUES ('CU002', 'prava', 'prava@gmail.com', 'Hyderabad');</w:t>
      </w:r>
    </w:p>
    <w:p w14:paraId="6E9F49BC">
      <w:pPr>
        <w:rPr>
          <w:rFonts w:ascii="Times New Roman" w:hAnsi="Times New Roman" w:cs="Times New Roman"/>
          <w:sz w:val="28"/>
          <w:szCs w:val="28"/>
        </w:rPr>
      </w:pPr>
      <w:r>
        <w:rPr>
          <w:rFonts w:ascii="Times New Roman" w:hAnsi="Times New Roman" w:cs="Times New Roman"/>
          <w:sz w:val="28"/>
          <w:szCs w:val="28"/>
          <w:lang w:val="en-IN" w:eastAsia="en-IN"/>
        </w:rPr>
        <w:drawing>
          <wp:inline distT="0" distB="0" distL="0" distR="0">
            <wp:extent cx="5486400" cy="824865"/>
            <wp:effectExtent l="0" t="0" r="0" b="0"/>
            <wp:docPr id="169899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95537" name="Picture 1"/>
                    <pic:cNvPicPr>
                      <a:picLocks noChangeAspect="1"/>
                    </pic:cNvPicPr>
                  </pic:nvPicPr>
                  <pic:blipFill>
                    <a:blip r:embed="rId21"/>
                    <a:stretch>
                      <a:fillRect/>
                    </a:stretch>
                  </pic:blipFill>
                  <pic:spPr>
                    <a:xfrm>
                      <a:off x="0" y="0"/>
                      <a:ext cx="5486400" cy="824865"/>
                    </a:xfrm>
                    <a:prstGeom prst="rect">
                      <a:avLst/>
                    </a:prstGeom>
                  </pic:spPr>
                </pic:pic>
              </a:graphicData>
            </a:graphic>
          </wp:inline>
        </w:drawing>
      </w:r>
      <w:r>
        <w:rPr>
          <w:rFonts w:ascii="Times New Roman" w:hAnsi="Times New Roman" w:cs="Times New Roman"/>
          <w:sz w:val="28"/>
          <w:szCs w:val="28"/>
        </w:rPr>
        <w:br w:type="textWrapping"/>
      </w:r>
      <w:r>
        <w:rPr>
          <w:rFonts w:ascii="Times New Roman" w:hAnsi="Times New Roman" w:cs="Times New Roman"/>
          <w:sz w:val="28"/>
          <w:szCs w:val="28"/>
        </w:rPr>
        <w:t>INSERT INTO category (category_id,  category_name) VALUES ('CAT02', 'FULL', 'TABS');</w:t>
      </w:r>
    </w:p>
    <w:p w14:paraId="10C113E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480685" cy="1125855"/>
            <wp:effectExtent l="0" t="0" r="5715" b="17145"/>
            <wp:docPr id="18" name="Picture 18" descr="Screenshot 2025-10-30 17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10-30 173141"/>
                    <pic:cNvPicPr>
                      <a:picLocks noChangeAspect="1"/>
                    </pic:cNvPicPr>
                  </pic:nvPicPr>
                  <pic:blipFill>
                    <a:blip r:embed="rId22"/>
                    <a:stretch>
                      <a:fillRect/>
                    </a:stretch>
                  </pic:blipFill>
                  <pic:spPr>
                    <a:xfrm>
                      <a:off x="0" y="0"/>
                      <a:ext cx="5480685" cy="1125855"/>
                    </a:xfrm>
                    <a:prstGeom prst="rect">
                      <a:avLst/>
                    </a:prstGeom>
                  </pic:spPr>
                </pic:pic>
              </a:graphicData>
            </a:graphic>
          </wp:inline>
        </w:drawing>
      </w:r>
    </w:p>
    <w:p w14:paraId="568C4844">
      <w:pPr>
        <w:rPr>
          <w:rFonts w:ascii="Times New Roman" w:hAnsi="Times New Roman" w:cs="Times New Roman"/>
          <w:sz w:val="28"/>
          <w:szCs w:val="28"/>
        </w:rPr>
      </w:pPr>
      <w:r>
        <w:rPr>
          <w:rFonts w:ascii="Times New Roman" w:hAnsi="Times New Roman" w:cs="Times New Roman"/>
          <w:sz w:val="28"/>
          <w:szCs w:val="28"/>
        </w:rPr>
        <w:br w:type="textWrapping"/>
      </w:r>
    </w:p>
    <w:p w14:paraId="5EBD30D1">
      <w:pPr>
        <w:rPr>
          <w:rFonts w:ascii="Times New Roman" w:hAnsi="Times New Roman" w:cs="Times New Roman"/>
          <w:sz w:val="28"/>
          <w:szCs w:val="28"/>
        </w:rPr>
      </w:pPr>
      <w:r>
        <w:rPr>
          <w:rFonts w:ascii="Times New Roman" w:hAnsi="Times New Roman" w:cs="Times New Roman"/>
          <w:sz w:val="28"/>
          <w:szCs w:val="28"/>
        </w:rPr>
        <w:t>**Sample Output Query and Result:**</w:t>
      </w:r>
    </w:p>
    <w:p w14:paraId="6B01D406">
      <w:pPr>
        <w:rPr>
          <w:rFonts w:ascii="Times New Roman" w:hAnsi="Times New Roman" w:cs="Times New Roman"/>
          <w:sz w:val="28"/>
          <w:szCs w:val="28"/>
        </w:rPr>
      </w:pPr>
      <w:r>
        <w:rPr>
          <w:rFonts w:ascii="Times New Roman" w:hAnsi="Times New Roman" w:cs="Times New Roman"/>
          <w:sz w:val="28"/>
          <w:szCs w:val="28"/>
        </w:rPr>
        <w:t>Query:</w:t>
      </w:r>
    </w:p>
    <w:p w14:paraId="1878B2EA">
      <w:pPr>
        <w:rPr>
          <w:rFonts w:hint="default" w:ascii="Times New Roman" w:hAnsi="Times New Roman"/>
          <w:sz w:val="28"/>
          <w:szCs w:val="28"/>
        </w:rPr>
      </w:pPr>
      <w:r>
        <w:rPr>
          <w:rFonts w:hint="default" w:ascii="Times New Roman" w:hAnsi="Times New Roman"/>
          <w:sz w:val="28"/>
          <w:szCs w:val="28"/>
        </w:rPr>
        <w:t>SELECT  c.customer_id, c.name AS customer_name,c.email, c.address,</w:t>
      </w:r>
    </w:p>
    <w:p w14:paraId="07F511C0">
      <w:pPr>
        <w:rPr>
          <w:rFonts w:hint="default" w:ascii="Times New Roman" w:hAnsi="Times New Roman"/>
          <w:sz w:val="28"/>
          <w:szCs w:val="28"/>
        </w:rPr>
      </w:pPr>
      <w:r>
        <w:rPr>
          <w:rFonts w:hint="default" w:ascii="Times New Roman" w:hAnsi="Times New Roman"/>
          <w:sz w:val="28"/>
          <w:szCs w:val="28"/>
        </w:rPr>
        <w:t xml:space="preserve"> cat.category_name</w:t>
      </w:r>
    </w:p>
    <w:p w14:paraId="6555912E">
      <w:pPr>
        <w:rPr>
          <w:rFonts w:hint="default" w:ascii="Times New Roman" w:hAnsi="Times New Roman"/>
          <w:sz w:val="28"/>
          <w:szCs w:val="28"/>
        </w:rPr>
      </w:pPr>
      <w:r>
        <w:rPr>
          <w:rFonts w:hint="default" w:ascii="Times New Roman" w:hAnsi="Times New Roman"/>
          <w:sz w:val="28"/>
          <w:szCs w:val="28"/>
        </w:rPr>
        <w:t>FROM  customer2 cJOIN category cat</w:t>
      </w:r>
    </w:p>
    <w:p w14:paraId="5FD47AB0">
      <w:pPr>
        <w:rPr>
          <w:rFonts w:ascii="Times New Roman" w:hAnsi="Times New Roman" w:cs="Times New Roman"/>
          <w:sz w:val="28"/>
          <w:szCs w:val="28"/>
        </w:rPr>
      </w:pPr>
      <w:r>
        <w:rPr>
          <w:rFonts w:hint="default" w:ascii="Times New Roman" w:hAnsi="Times New Roman"/>
          <w:sz w:val="28"/>
          <w:szCs w:val="28"/>
        </w:rPr>
        <w:t>ON  c.category_id = cat.category_id;</w:t>
      </w:r>
      <w:r>
        <w:rPr>
          <w:rFonts w:ascii="Times New Roman" w:hAnsi="Times New Roman" w:cs="Times New Roman"/>
          <w:sz w:val="28"/>
          <w:szCs w:val="28"/>
        </w:rPr>
        <w:br w:type="textWrapping"/>
      </w:r>
      <w:r>
        <w:rPr>
          <w:rFonts w:ascii="Times New Roman" w:hAnsi="Times New Roman" w:cs="Times New Roman"/>
          <w:sz w:val="28"/>
          <w:szCs w:val="28"/>
        </w:rPr>
        <w:t>Output:</w:t>
      </w:r>
    </w:p>
    <w:p w14:paraId="6484F091">
      <w:pPr>
        <w:pStyle w:val="2"/>
        <w:rPr>
          <w:rFonts w:ascii="Times New Roman" w:hAnsi="Times New Roman" w:cs="Times New Roman"/>
        </w:rPr>
      </w:pPr>
      <w:r>
        <w:rPr>
          <w:rFonts w:ascii="Times New Roman" w:hAnsi="Times New Roman" w:cs="Times New Roman"/>
        </w:rPr>
        <w:drawing>
          <wp:inline distT="0" distB="0" distL="114300" distR="114300">
            <wp:extent cx="5478780" cy="1716405"/>
            <wp:effectExtent l="0" t="0" r="7620" b="17145"/>
            <wp:docPr id="17" name="Picture 17" descr="Screenshot 2025-10-30 17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10-30 173029"/>
                    <pic:cNvPicPr>
                      <a:picLocks noChangeAspect="1"/>
                    </pic:cNvPicPr>
                  </pic:nvPicPr>
                  <pic:blipFill>
                    <a:blip r:embed="rId23"/>
                    <a:stretch>
                      <a:fillRect/>
                    </a:stretch>
                  </pic:blipFill>
                  <pic:spPr>
                    <a:xfrm>
                      <a:off x="0" y="0"/>
                      <a:ext cx="5478780" cy="1716405"/>
                    </a:xfrm>
                    <a:prstGeom prst="rect">
                      <a:avLst/>
                    </a:prstGeom>
                  </pic:spPr>
                </pic:pic>
              </a:graphicData>
            </a:graphic>
          </wp:inline>
        </w:drawing>
      </w:r>
      <w:r>
        <w:rPr>
          <w:rFonts w:ascii="Times New Roman" w:hAnsi="Times New Roman" w:cs="Times New Roman"/>
        </w:rPr>
        <w:br w:type="textWrapping"/>
      </w:r>
    </w:p>
    <w:p w14:paraId="6B135786">
      <w:pPr>
        <w:pStyle w:val="2"/>
        <w:rPr>
          <w:rFonts w:ascii="Times New Roman" w:hAnsi="Times New Roman" w:cs="Times New Roman"/>
        </w:rPr>
      </w:pPr>
      <w:r>
        <w:rPr>
          <w:rFonts w:ascii="Times New Roman" w:hAnsi="Times New Roman" w:cs="Times New Roman"/>
        </w:rPr>
        <w:t>11. Integration with MongoDB (NoSQL)</w:t>
      </w:r>
    </w:p>
    <w:p w14:paraId="2D3CBC3F">
      <w:pPr>
        <w:jc w:val="both"/>
        <w:rPr>
          <w:rFonts w:ascii="Times New Roman" w:hAnsi="Times New Roman" w:cs="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t>MongoDB is a NoSQL, document-oriented database used to store large volumes of unstructured or semi-structured data. In contrast to relational databases like Oracle, MongoDB stores data in JSON-like documents instead of rows and columns. This makes it highly flexible, scalable, and efficient for applications that deal with dynamic content, such as online learning platforms.</w:t>
      </w:r>
    </w:p>
    <w:p w14:paraId="09FB2184">
      <w:pPr>
        <w:jc w:val="both"/>
        <w:rPr>
          <w:rFonts w:ascii="Times New Roman" w:hAnsi="Times New Roman" w:cs="Times New Roman"/>
          <w:sz w:val="28"/>
          <w:szCs w:val="28"/>
        </w:rPr>
      </w:pPr>
      <w:r>
        <w:rPr>
          <w:rFonts w:ascii="Times New Roman" w:hAnsi="Times New Roman" w:cs="Times New Roman"/>
          <w:sz w:val="28"/>
          <w:szCs w:val="28"/>
        </w:rPr>
        <w:t>MongoDB stores unstructured data such as lecture videos, PDFs, and feedback threads.</w:t>
      </w:r>
    </w:p>
    <w:p w14:paraId="7FA6D303">
      <w:pPr>
        <w:rPr>
          <w:rFonts w:ascii="Times New Roman" w:hAnsi="Times New Roman" w:cs="Times New Roman"/>
          <w:sz w:val="28"/>
          <w:szCs w:val="28"/>
        </w:rPr>
      </w:pPr>
      <w:r>
        <w:rPr>
          <w:rFonts w:ascii="Times New Roman" w:hAnsi="Times New Roman" w:cs="Times New Roman"/>
          <w:sz w:val="28"/>
          <w:szCs w:val="28"/>
        </w:rPr>
        <w:t>MongoDB Database Structure for the Project</w:t>
      </w:r>
    </w:p>
    <w:p w14:paraId="3DFA0935">
      <w:pPr>
        <w:rPr>
          <w:rFonts w:ascii="Times New Roman" w:hAnsi="Times New Roman" w:cs="Times New Roman"/>
          <w:sz w:val="28"/>
          <w:szCs w:val="28"/>
        </w:rPr>
      </w:pPr>
      <w:r>
        <w:rPr>
          <w:rFonts w:ascii="Times New Roman" w:hAnsi="Times New Roman" w:cs="Times New Roman"/>
          <w:sz w:val="28"/>
          <w:szCs w:val="28"/>
        </w:rPr>
        <w:t>Database Name: Building a cart analysis for myph</w:t>
      </w:r>
    </w:p>
    <w:p w14:paraId="3C401E7B">
      <w:pPr>
        <w:rPr>
          <w:rFonts w:ascii="Times New Roman" w:hAnsi="Times New Roman" w:cs="Times New Roman"/>
          <w:sz w:val="28"/>
          <w:szCs w:val="28"/>
        </w:rPr>
      </w:pPr>
      <w:r>
        <w:rPr>
          <w:rFonts w:ascii="Times New Roman" w:hAnsi="Times New Roman" w:cs="Times New Roman"/>
          <w:sz w:val="28"/>
          <w:szCs w:val="28"/>
        </w:rPr>
        <w:t>Collections and Example Documents</w:t>
      </w:r>
    </w:p>
    <w:p w14:paraId="0A8F85ED">
      <w:pPr>
        <w:rPr>
          <w:rFonts w:ascii="Times New Roman" w:hAnsi="Times New Roman" w:cs="Times New Roman"/>
          <w:sz w:val="28"/>
          <w:szCs w:val="28"/>
        </w:rPr>
      </w:pPr>
      <w:r>
        <w:rPr>
          <w:rFonts w:ascii="Times New Roman" w:hAnsi="Times New Roman" w:cs="Times New Roman"/>
          <w:sz w:val="28"/>
          <w:szCs w:val="28"/>
        </w:rPr>
        <w:t>1.db.createCollection("customer")</w:t>
      </w:r>
    </w:p>
    <w:p w14:paraId="58011F3B">
      <w:pPr>
        <w:rPr>
          <w:rFonts w:ascii="Times New Roman" w:hAnsi="Times New Roman" w:cs="Times New Roman"/>
          <w:sz w:val="28"/>
          <w:szCs w:val="28"/>
        </w:rPr>
      </w:pPr>
      <w:r>
        <w:rPr>
          <w:rFonts w:ascii="Times New Roman" w:hAnsi="Times New Roman" w:cs="Times New Roman"/>
          <w:sz w:val="28"/>
          <w:szCs w:val="28"/>
        </w:rPr>
        <w:t>{</w:t>
      </w:r>
    </w:p>
    <w:p w14:paraId="096D0B18">
      <w:pPr>
        <w:rPr>
          <w:rFonts w:ascii="Times New Roman" w:hAnsi="Times New Roman" w:cs="Times New Roman"/>
          <w:sz w:val="28"/>
          <w:szCs w:val="28"/>
        </w:rPr>
      </w:pPr>
      <w:r>
        <w:rPr>
          <w:rFonts w:ascii="Times New Roman" w:hAnsi="Times New Roman" w:cs="Times New Roman"/>
          <w:sz w:val="28"/>
          <w:szCs w:val="28"/>
        </w:rPr>
        <w:t>db.createCollection("customer")</w:t>
      </w:r>
    </w:p>
    <w:p w14:paraId="6E5A84EC">
      <w:pPr>
        <w:rPr>
          <w:rFonts w:ascii="Times New Roman" w:hAnsi="Times New Roman" w:cs="Times New Roman"/>
          <w:sz w:val="28"/>
          <w:szCs w:val="28"/>
        </w:rPr>
      </w:pPr>
    </w:p>
    <w:p w14:paraId="59B5642E">
      <w:pPr>
        <w:rPr>
          <w:rFonts w:ascii="Times New Roman" w:hAnsi="Times New Roman" w:cs="Times New Roman"/>
          <w:sz w:val="28"/>
          <w:szCs w:val="28"/>
        </w:rPr>
      </w:pPr>
      <w:r>
        <w:rPr>
          <w:rFonts w:ascii="Times New Roman" w:hAnsi="Times New Roman" w:cs="Times New Roman"/>
          <w:sz w:val="28"/>
          <w:szCs w:val="28"/>
        </w:rPr>
        <w:t>2.Insert</w:t>
      </w:r>
    </w:p>
    <w:p w14:paraId="1ED11E9E">
      <w:pPr>
        <w:rPr>
          <w:rFonts w:ascii="Times New Roman" w:hAnsi="Times New Roman" w:cs="Times New Roman"/>
          <w:sz w:val="28"/>
          <w:szCs w:val="28"/>
        </w:rPr>
      </w:pPr>
      <w:r>
        <w:rPr>
          <w:rFonts w:ascii="Times New Roman" w:hAnsi="Times New Roman" w:cs="Times New Roman"/>
          <w:sz w:val="28"/>
          <w:szCs w:val="28"/>
        </w:rPr>
        <w:t>db.customer.insertMany([</w:t>
      </w:r>
    </w:p>
    <w:p w14:paraId="57904812">
      <w:pPr>
        <w:rPr>
          <w:rFonts w:ascii="Times New Roman" w:hAnsi="Times New Roman" w:cs="Times New Roman"/>
          <w:sz w:val="28"/>
          <w:szCs w:val="28"/>
        </w:rPr>
      </w:pPr>
      <w:r>
        <w:rPr>
          <w:rFonts w:ascii="Times New Roman" w:hAnsi="Times New Roman" w:cs="Times New Roman"/>
          <w:sz w:val="28"/>
          <w:szCs w:val="28"/>
        </w:rPr>
        <w:t xml:space="preserve">  { customer_id: "CU001", name: "Shashidhar", email: "shashi@gmail.com", address: "Hyderabad" },</w:t>
      </w:r>
    </w:p>
    <w:p w14:paraId="5529CEFA">
      <w:pPr>
        <w:rPr>
          <w:rFonts w:ascii="Times New Roman" w:hAnsi="Times New Roman" w:cs="Times New Roman"/>
          <w:sz w:val="28"/>
          <w:szCs w:val="28"/>
        </w:rPr>
      </w:pPr>
      <w:r>
        <w:rPr>
          <w:rFonts w:ascii="Times New Roman" w:hAnsi="Times New Roman" w:cs="Times New Roman"/>
          <w:sz w:val="28"/>
          <w:szCs w:val="28"/>
        </w:rPr>
        <w:t xml:space="preserve">  { customer_id: "CU002", name: "Priya", email: "priya@gmail.com", address: "Chennai" }</w:t>
      </w:r>
    </w:p>
    <w:p w14:paraId="264F7F07">
      <w:pPr>
        <w:rPr>
          <w:rFonts w:ascii="Times New Roman" w:hAnsi="Times New Roman" w:cs="Times New Roman"/>
          <w:sz w:val="28"/>
          <w:szCs w:val="28"/>
        </w:rPr>
      </w:pPr>
      <w:r>
        <w:rPr>
          <w:rFonts w:ascii="Times New Roman" w:hAnsi="Times New Roman" w:cs="Times New Roman"/>
          <w:sz w:val="28"/>
          <w:szCs w:val="28"/>
        </w:rPr>
        <w:t>])</w:t>
      </w:r>
    </w:p>
    <w:p w14:paraId="42E45928">
      <w:pPr>
        <w:rPr>
          <w:rFonts w:ascii="Times New Roman" w:hAnsi="Times New Roman" w:cs="Times New Roman"/>
          <w:sz w:val="28"/>
          <w:szCs w:val="28"/>
        </w:rPr>
      </w:pPr>
    </w:p>
    <w:p w14:paraId="33ADF99C">
      <w:pPr>
        <w:rPr>
          <w:rFonts w:ascii="Times New Roman" w:hAnsi="Times New Roman" w:cs="Times New Roman"/>
          <w:sz w:val="28"/>
          <w:szCs w:val="28"/>
        </w:rPr>
      </w:pPr>
      <w:r>
        <w:rPr>
          <w:rFonts w:ascii="Times New Roman" w:hAnsi="Times New Roman" w:cs="Times New Roman"/>
          <w:sz w:val="28"/>
          <w:szCs w:val="28"/>
        </w:rPr>
        <w:t>3.Read</w:t>
      </w:r>
    </w:p>
    <w:p w14:paraId="37AFEE60">
      <w:pPr>
        <w:rPr>
          <w:rFonts w:ascii="Times New Roman" w:hAnsi="Times New Roman" w:cs="Times New Roman"/>
          <w:sz w:val="28"/>
          <w:szCs w:val="28"/>
        </w:rPr>
      </w:pPr>
      <w:r>
        <w:rPr>
          <w:rFonts w:ascii="Times New Roman" w:hAnsi="Times New Roman" w:cs="Times New Roman"/>
          <w:sz w:val="28"/>
          <w:szCs w:val="28"/>
        </w:rPr>
        <w:t>db.customer.find({}, { name: 1, address: 1, _id: 0 })</w:t>
      </w:r>
    </w:p>
    <w:p w14:paraId="74C84AA4">
      <w:pPr>
        <w:rPr>
          <w:rFonts w:ascii="Times New Roman" w:hAnsi="Times New Roman" w:cs="Times New Roman"/>
          <w:sz w:val="28"/>
          <w:szCs w:val="28"/>
        </w:rPr>
      </w:pPr>
    </w:p>
    <w:p w14:paraId="2AB002D5">
      <w:pPr>
        <w:rPr>
          <w:rFonts w:ascii="Times New Roman" w:hAnsi="Times New Roman" w:cs="Times New Roman"/>
          <w:sz w:val="28"/>
          <w:szCs w:val="28"/>
        </w:rPr>
      </w:pPr>
      <w:r>
        <w:rPr>
          <w:rFonts w:ascii="Times New Roman" w:hAnsi="Times New Roman" w:cs="Times New Roman"/>
          <w:sz w:val="28"/>
          <w:szCs w:val="28"/>
        </w:rPr>
        <w:t>4.update</w:t>
      </w:r>
    </w:p>
    <w:p w14:paraId="0A8511B7">
      <w:pPr>
        <w:rPr>
          <w:rFonts w:ascii="Times New Roman" w:hAnsi="Times New Roman" w:cs="Times New Roman"/>
          <w:sz w:val="28"/>
          <w:szCs w:val="28"/>
        </w:rPr>
      </w:pPr>
      <w:r>
        <w:rPr>
          <w:rFonts w:ascii="Times New Roman" w:hAnsi="Times New Roman" w:cs="Times New Roman"/>
          <w:sz w:val="28"/>
          <w:szCs w:val="28"/>
        </w:rPr>
        <w:t>db.customer.updateOne({ customer_id: "CU001" }, { $set: { address: "Bangalore" } })</w:t>
      </w:r>
    </w:p>
    <w:p w14:paraId="2018DC4D">
      <w:pPr>
        <w:rPr>
          <w:rFonts w:ascii="Times New Roman" w:hAnsi="Times New Roman" w:cs="Times New Roman"/>
          <w:sz w:val="28"/>
          <w:szCs w:val="28"/>
        </w:rPr>
      </w:pPr>
    </w:p>
    <w:p w14:paraId="57876532">
      <w:pPr>
        <w:rPr>
          <w:rFonts w:ascii="Times New Roman" w:hAnsi="Times New Roman" w:cs="Times New Roman"/>
          <w:sz w:val="28"/>
          <w:szCs w:val="28"/>
        </w:rPr>
      </w:pPr>
      <w:r>
        <w:rPr>
          <w:rFonts w:ascii="Times New Roman" w:hAnsi="Times New Roman" w:cs="Times New Roman"/>
          <w:sz w:val="28"/>
          <w:szCs w:val="28"/>
        </w:rPr>
        <w:t>5.delete</w:t>
      </w:r>
    </w:p>
    <w:p w14:paraId="127594E0">
      <w:pPr>
        <w:rPr>
          <w:rFonts w:ascii="Times New Roman" w:hAnsi="Times New Roman" w:cs="Times New Roman"/>
          <w:sz w:val="28"/>
          <w:szCs w:val="28"/>
        </w:rPr>
      </w:pPr>
      <w:r>
        <w:rPr>
          <w:rFonts w:ascii="Times New Roman" w:hAnsi="Times New Roman" w:cs="Times New Roman"/>
          <w:sz w:val="28"/>
          <w:szCs w:val="28"/>
        </w:rPr>
        <w:t>db.customer.deleteOne({ customer_id: "CU002" })</w:t>
      </w:r>
    </w:p>
    <w:p w14:paraId="1FE0AF84">
      <w:pPr>
        <w:rPr>
          <w:rFonts w:ascii="Times New Roman" w:hAnsi="Times New Roman" w:cs="Times New Roman"/>
          <w:sz w:val="28"/>
          <w:szCs w:val="28"/>
        </w:rPr>
      </w:pPr>
    </w:p>
    <w:p w14:paraId="505FC9C3">
      <w:pPr>
        <w:rPr>
          <w:rFonts w:ascii="Times New Roman" w:hAnsi="Times New Roman" w:cs="Times New Roman"/>
          <w:sz w:val="28"/>
          <w:szCs w:val="28"/>
        </w:rPr>
      </w:pPr>
      <w:r>
        <w:rPr>
          <w:rFonts w:ascii="Times New Roman" w:hAnsi="Times New Roman" w:cs="Times New Roman"/>
          <w:sz w:val="28"/>
          <w:szCs w:val="28"/>
        </w:rPr>
        <w:t>Output:</w:t>
      </w:r>
    </w:p>
    <w:p w14:paraId="653822B4">
      <w:pPr>
        <w:rPr>
          <w:rFonts w:ascii="Times New Roman" w:hAnsi="Times New Roman" w:cs="Times New Roman"/>
          <w:sz w:val="28"/>
          <w:szCs w:val="28"/>
        </w:rPr>
      </w:pPr>
      <w:r>
        <w:rPr>
          <w:rFonts w:ascii="Times New Roman" w:hAnsi="Times New Roman" w:cs="Times New Roman"/>
          <w:sz w:val="28"/>
          <w:szCs w:val="28"/>
        </w:rPr>
        <w:t>[</w:t>
      </w:r>
    </w:p>
    <w:p w14:paraId="2E524BE6">
      <w:pPr>
        <w:rPr>
          <w:rFonts w:ascii="Times New Roman" w:hAnsi="Times New Roman" w:cs="Times New Roman"/>
          <w:sz w:val="28"/>
          <w:szCs w:val="28"/>
        </w:rPr>
      </w:pPr>
      <w:r>
        <w:rPr>
          <w:rFonts w:ascii="Times New Roman" w:hAnsi="Times New Roman" w:cs="Times New Roman"/>
          <w:sz w:val="28"/>
          <w:szCs w:val="28"/>
        </w:rPr>
        <w:t>&gt; db.customer.find({}, { name: 1, address: 1, _id: 0 })</w:t>
      </w:r>
    </w:p>
    <w:p w14:paraId="26367E7D">
      <w:pPr>
        <w:rPr>
          <w:rFonts w:ascii="Times New Roman" w:hAnsi="Times New Roman" w:cs="Times New Roman"/>
          <w:sz w:val="28"/>
          <w:szCs w:val="28"/>
        </w:rPr>
      </w:pPr>
      <w:r>
        <w:rPr>
          <w:rFonts w:ascii="Times New Roman" w:hAnsi="Times New Roman" w:cs="Times New Roman"/>
          <w:sz w:val="28"/>
          <w:szCs w:val="28"/>
        </w:rPr>
        <w:t>[</w:t>
      </w:r>
    </w:p>
    <w:p w14:paraId="139F4346">
      <w:pPr>
        <w:rPr>
          <w:rFonts w:ascii="Times New Roman" w:hAnsi="Times New Roman" w:cs="Times New Roman"/>
          <w:sz w:val="28"/>
          <w:szCs w:val="28"/>
        </w:rPr>
      </w:pPr>
      <w:r>
        <w:rPr>
          <w:rFonts w:ascii="Times New Roman" w:hAnsi="Times New Roman" w:cs="Times New Roman"/>
          <w:sz w:val="28"/>
          <w:szCs w:val="28"/>
        </w:rPr>
        <w:t xml:space="preserve">  { "name" : "Shashidhar", "address" : "Bangalore" }</w:t>
      </w:r>
    </w:p>
    <w:p w14:paraId="7D263AD1">
      <w:pPr>
        <w:rPr>
          <w:rFonts w:ascii="Times New Roman" w:hAnsi="Times New Roman" w:cs="Times New Roman"/>
          <w:sz w:val="28"/>
          <w:szCs w:val="28"/>
        </w:rPr>
      </w:pPr>
      <w:r>
        <w:rPr>
          <w:rFonts w:ascii="Times New Roman" w:hAnsi="Times New Roman" w:cs="Times New Roman"/>
          <w:sz w:val="28"/>
          <w:szCs w:val="28"/>
        </w:rPr>
        <w:t>]</w:t>
      </w:r>
    </w:p>
    <w:p w14:paraId="5B83895F">
      <w:pPr>
        <w:rPr>
          <w:rFonts w:ascii="Times New Roman" w:hAnsi="Times New Roman" w:cs="Times New Roman"/>
          <w:sz w:val="28"/>
          <w:szCs w:val="28"/>
        </w:rPr>
      </w:pPr>
      <w:r>
        <w:rPr>
          <w:rFonts w:ascii="Times New Roman" w:hAnsi="Times New Roman" w:cs="Times New Roman"/>
          <w:sz w:val="28"/>
          <w:szCs w:val="28"/>
        </w:rPr>
        <w:t>]</w:t>
      </w:r>
    </w:p>
    <w:p w14:paraId="6D35266F">
      <w:pPr>
        <w:rPr>
          <w:rFonts w:ascii="Times New Roman" w:hAnsi="Times New Roman" w:cs="Times New Roman"/>
          <w:sz w:val="28"/>
          <w:szCs w:val="28"/>
        </w:rPr>
      </w:pPr>
    </w:p>
    <w:p w14:paraId="1E8D25C5">
      <w:pPr>
        <w:pStyle w:val="2"/>
        <w:rPr>
          <w:rFonts w:ascii="Times New Roman" w:hAnsi="Times New Roman" w:cs="Times New Roman"/>
        </w:rPr>
      </w:pPr>
      <w:r>
        <w:rPr>
          <w:rFonts w:ascii="Times New Roman" w:hAnsi="Times New Roman" w:cs="Times New Roman"/>
        </w:rPr>
        <w:t>12. Results and Discussion</w:t>
      </w:r>
    </w:p>
    <w:p w14:paraId="66F9651F">
      <w:pPr>
        <w:ind w:left="720"/>
        <w:rPr>
          <w:rFonts w:ascii="Times New Roman" w:hAnsi="Times New Roman" w:cs="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t>The cart analysis for MyPh successfully identified key relationships between customers, products, and transactions through the designed ER model. The analysis highlighted how customer interactions within the cart session lead to finalized orders, helping to track user behavior and product performance efficiently.</w:t>
      </w:r>
    </w:p>
    <w:p w14:paraId="08A950FF">
      <w:pPr>
        <w:ind w:left="720"/>
        <w:rPr>
          <w:rFonts w:ascii="Times New Roman" w:hAnsi="Times New Roman" w:cs="Times New Roman"/>
          <w:sz w:val="28"/>
          <w:szCs w:val="28"/>
        </w:rPr>
      </w:pPr>
      <w:r>
        <w:rPr>
          <w:rFonts w:ascii="Times New Roman" w:hAnsi="Times New Roman" w:cs="Times New Roman"/>
          <w:sz w:val="28"/>
          <w:szCs w:val="28"/>
        </w:rPr>
        <w:t>The Cart_Session entity played a central role in connecting users with their selected products, capturing details such as quantity, session duration, and event type. This provided valuable insights into cart abandonment rates, frequently viewed items, and average cart size.The Product and Inventory entities ensured that stock management was synchronized with cart activity, helping to minimize out-of-stock scenarios and overstocking. Additionally, the Order entity consolidated transaction data, enabling order tracking, total sales computation, and order-status monitoring.</w:t>
      </w:r>
    </w:p>
    <w:p w14:paraId="27EEB0B6">
      <w:pPr>
        <w:ind w:left="720"/>
        <w:rPr>
          <w:rFonts w:ascii="Times New Roman" w:hAnsi="Times New Roman" w:cs="Times New Roman"/>
          <w:sz w:val="28"/>
          <w:szCs w:val="28"/>
        </w:rPr>
      </w:pPr>
      <w:r>
        <w:rPr>
          <w:rFonts w:ascii="Times New Roman" w:hAnsi="Times New Roman" w:cs="Times New Roman"/>
          <w:sz w:val="28"/>
          <w:szCs w:val="28"/>
        </w:rPr>
        <w:t>Overall, the database model improved data consistency, reduced redundancy, and enabled smoother integration of analytics tools for performance insights.</w:t>
      </w:r>
    </w:p>
    <w:p w14:paraId="0AFE0E29">
      <w:pPr>
        <w:pStyle w:val="2"/>
        <w:rPr>
          <w:rFonts w:ascii="Times New Roman" w:hAnsi="Times New Roman" w:cs="Times New Roman"/>
        </w:rPr>
      </w:pPr>
      <w:r>
        <w:rPr>
          <w:rFonts w:ascii="Times New Roman" w:hAnsi="Times New Roman" w:cs="Times New Roman"/>
        </w:rPr>
        <w:t>13. Conclusion</w:t>
      </w:r>
    </w:p>
    <w:p w14:paraId="2CDD8C80"/>
    <w:p w14:paraId="6FF3F57C">
      <w:pPr>
        <w:ind w:left="720"/>
        <w:jc w:val="both"/>
        <w:rPr>
          <w:rFonts w:ascii="Times New Roman" w:hAnsi="Times New Roman" w:cs="Times New Roman"/>
          <w:sz w:val="28"/>
          <w:szCs w:val="28"/>
        </w:rPr>
      </w:pPr>
      <w:r>
        <w:rPr>
          <w:rFonts w:ascii="Times New Roman" w:hAnsi="Times New Roman" w:cs="Times New Roman"/>
          <w:sz w:val="28"/>
          <w:szCs w:val="28"/>
        </w:rPr>
        <w:t>The project “Building a Cart Analysis for MyPh” achieved its objective of designing a robust data model to analyze shopping cart behavior and sales performance. The ER diagram effectively captures all critical entities—Product, Category, Inventory, Cart_Session, and Order—and their relationships, allowing MyPh to manage data efficiently.</w:t>
      </w:r>
    </w:p>
    <w:p w14:paraId="7205F369">
      <w:pPr>
        <w:ind w:firstLine="720"/>
        <w:jc w:val="both"/>
        <w:rPr>
          <w:rFonts w:ascii="Times New Roman" w:hAnsi="Times New Roman" w:cs="Times New Roman"/>
          <w:sz w:val="28"/>
          <w:szCs w:val="28"/>
        </w:rPr>
      </w:pPr>
      <w:r>
        <w:rPr>
          <w:rFonts w:ascii="Times New Roman" w:hAnsi="Times New Roman" w:cs="Times New Roman"/>
          <w:sz w:val="28"/>
          <w:szCs w:val="28"/>
        </w:rPr>
        <w:t>By implementing this model, MyPh can:</w:t>
      </w:r>
    </w:p>
    <w:p w14:paraId="6957EF90">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•Track and analyze user shopping behavior.</w:t>
      </w:r>
    </w:p>
    <w:p w14:paraId="6D8E6138">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•Identify trends in product demand and cart abandonment.</w:t>
      </w:r>
    </w:p>
    <w:p w14:paraId="0A348F7E">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•Optimize inventory and sales operations.</w:t>
      </w:r>
    </w:p>
    <w:p w14:paraId="1D7188DA">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•Support data-driven decision-making for marketing and restocking.</w:t>
      </w:r>
    </w:p>
    <w:p w14:paraId="4F71FEC7">
      <w:pPr>
        <w:ind w:left="720"/>
        <w:jc w:val="both"/>
        <w:rPr>
          <w:rFonts w:ascii="Times New Roman" w:hAnsi="Times New Roman" w:cs="Times New Roman"/>
          <w:sz w:val="28"/>
          <w:szCs w:val="28"/>
        </w:rPr>
      </w:pPr>
      <w:r>
        <w:rPr>
          <w:rFonts w:ascii="Times New Roman" w:hAnsi="Times New Roman" w:cs="Times New Roman"/>
          <w:sz w:val="28"/>
          <w:szCs w:val="28"/>
        </w:rPr>
        <w:t>In conclusion, the system serves as a foundation for a scalable and analytical e-commerce database, enhancing operational efficiency and customer experience.</w:t>
      </w:r>
    </w:p>
    <w:p w14:paraId="634807DC">
      <w:pPr>
        <w:pStyle w:val="2"/>
        <w:rPr>
          <w:rFonts w:ascii="Times New Roman" w:hAnsi="Times New Roman" w:cs="Times New Roman"/>
        </w:rPr>
      </w:pPr>
      <w:r>
        <w:rPr>
          <w:rFonts w:ascii="Times New Roman" w:hAnsi="Times New Roman" w:cs="Times New Roman"/>
        </w:rPr>
        <w:t>14. References</w:t>
      </w:r>
    </w:p>
    <w:p w14:paraId="2FDFA8A5">
      <w:pPr>
        <w:ind w:firstLine="720"/>
        <w:rPr>
          <w:rFonts w:ascii="Times New Roman" w:hAnsi="Times New Roman" w:cs="Times New Roman"/>
          <w:sz w:val="28"/>
          <w:szCs w:val="28"/>
        </w:rPr>
      </w:pPr>
      <w:r>
        <w:rPr>
          <w:rFonts w:ascii="Times New Roman" w:hAnsi="Times New Roman" w:cs="Times New Roman"/>
          <w:sz w:val="28"/>
          <w:szCs w:val="28"/>
        </w:rPr>
        <w:t>1.Oracle Corporation – Oracle Database Documentation</w:t>
      </w:r>
    </w:p>
    <w:p w14:paraId="32559E2E">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2.MongoDB Inc. – MongoDB Official Documentation</w:t>
      </w:r>
    </w:p>
    <w:p w14:paraId="19A21531">
      <w:pPr>
        <w:ind w:left="720"/>
        <w:rPr>
          <w:rFonts w:ascii="Times New Roman" w:hAnsi="Times New Roman" w:cs="Times New Roman"/>
          <w:sz w:val="28"/>
          <w:szCs w:val="28"/>
        </w:rPr>
      </w:pPr>
      <w:r>
        <w:rPr>
          <w:rFonts w:ascii="Times New Roman" w:hAnsi="Times New Roman" w:cs="Times New Roman"/>
          <w:sz w:val="28"/>
          <w:szCs w:val="28"/>
        </w:rPr>
        <w:t>3.Silberschatz, A., Korth, H. F., &amp; Sudarshan, S. – Database System      Concepts</w:t>
      </w:r>
    </w:p>
    <w:p w14:paraId="5D626E84">
      <w:pPr>
        <w:ind w:left="720"/>
        <w:rPr>
          <w:rFonts w:ascii="Times New Roman" w:hAnsi="Times New Roman" w:cs="Times New Roman"/>
          <w:sz w:val="28"/>
          <w:szCs w:val="28"/>
        </w:rPr>
      </w:pPr>
      <w:r>
        <w:rPr>
          <w:rFonts w:ascii="Times New Roman" w:hAnsi="Times New Roman" w:cs="Times New Roman"/>
          <w:sz w:val="28"/>
          <w:szCs w:val="28"/>
        </w:rPr>
        <w:t>4.Raghu Ramakrishnan &amp; Johannes Gehrke – Database Management Systems</w:t>
      </w:r>
    </w:p>
    <w:p w14:paraId="1B00E0CA">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5.Elmasri, R. &amp; Navathe, S. B. – Fundamentals of Database Systems</w:t>
      </w: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DB670">
    <w:pPr>
      <w:pStyle w:val="18"/>
    </w:pPr>
    <w:r>
      <w:rPr>
        <w:color w:val="4F81BD" w:themeColor="accent1"/>
        <w:lang w:val="en-IN" w:eastAsia="en-IN"/>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14:textFill>
          <w14:solidFill>
            <w14:schemeClr w14:val="accent1"/>
          </w14:solidFill>
        </w14:textFill>
      </w:rPr>
      <w:t xml:space="preserve"> </w:t>
    </w:r>
    <w:r>
      <w:rPr>
        <w:rFonts w:asciiTheme="majorHAnsi" w:hAnsiTheme="majorHAnsi" w:eastAsiaTheme="majorEastAsia" w:cstheme="majorBidi"/>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MERGEFORMAT </w:instrText>
    </w:r>
    <w:r>
      <w:rPr>
        <w:color w:val="4F81BD" w:themeColor="accent1"/>
        <w:sz w:val="20"/>
        <w:szCs w:val="20"/>
        <w14:textFill>
          <w14:solidFill>
            <w14:schemeClr w14:val="accent1"/>
          </w14:solidFill>
        </w14:textFill>
      </w:rPr>
      <w:fldChar w:fldCharType="separate"/>
    </w:r>
    <w:r>
      <w:rPr>
        <w:rFonts w:asciiTheme="majorHAnsi" w:hAnsiTheme="majorHAnsi" w:eastAsiaTheme="majorEastAsia" w:cstheme="majorBidi"/>
        <w:color w:val="4F81BD" w:themeColor="accent1"/>
        <w:sz w:val="20"/>
        <w:szCs w:val="20"/>
        <w14:textFill>
          <w14:solidFill>
            <w14:schemeClr w14:val="accent1"/>
          </w14:solidFill>
        </w14:textFill>
      </w:rPr>
      <w:t>14</w:t>
    </w:r>
    <w:r>
      <w:rPr>
        <w:rFonts w:asciiTheme="majorHAnsi" w:hAnsiTheme="majorHAnsi" w:eastAsiaTheme="majorEastAsia" w:cstheme="majorBidi"/>
        <w:color w:val="4F81BD"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7057D13"/>
    <w:multiLevelType w:val="multilevel"/>
    <w:tmpl w:val="07057D13"/>
    <w:lvl w:ilvl="0" w:tentative="0">
      <w:start w:val="1"/>
      <w:numFmt w:val="bullet"/>
      <w:lvlText w:val=""/>
      <w:lvlJc w:val="left"/>
      <w:pPr>
        <w:ind w:left="411" w:hanging="360"/>
      </w:pPr>
      <w:rPr>
        <w:rFonts w:hint="default" w:ascii="Symbol" w:hAnsi="Symbol"/>
      </w:rPr>
    </w:lvl>
    <w:lvl w:ilvl="1" w:tentative="0">
      <w:start w:val="1"/>
      <w:numFmt w:val="lowerLetter"/>
      <w:lvlText w:val="%2."/>
      <w:lvlJc w:val="left"/>
      <w:pPr>
        <w:ind w:left="1131" w:hanging="360"/>
      </w:pPr>
    </w:lvl>
    <w:lvl w:ilvl="2" w:tentative="0">
      <w:start w:val="1"/>
      <w:numFmt w:val="lowerRoman"/>
      <w:lvlText w:val="%3."/>
      <w:lvlJc w:val="right"/>
      <w:pPr>
        <w:ind w:left="1851" w:hanging="180"/>
      </w:pPr>
    </w:lvl>
    <w:lvl w:ilvl="3" w:tentative="0">
      <w:start w:val="1"/>
      <w:numFmt w:val="decimal"/>
      <w:lvlText w:val="%4."/>
      <w:lvlJc w:val="left"/>
      <w:pPr>
        <w:ind w:left="2571" w:hanging="360"/>
      </w:pPr>
    </w:lvl>
    <w:lvl w:ilvl="4" w:tentative="0">
      <w:start w:val="1"/>
      <w:numFmt w:val="lowerLetter"/>
      <w:lvlText w:val="%5."/>
      <w:lvlJc w:val="left"/>
      <w:pPr>
        <w:ind w:left="3291" w:hanging="360"/>
      </w:pPr>
    </w:lvl>
    <w:lvl w:ilvl="5" w:tentative="0">
      <w:start w:val="1"/>
      <w:numFmt w:val="lowerRoman"/>
      <w:lvlText w:val="%6."/>
      <w:lvlJc w:val="right"/>
      <w:pPr>
        <w:ind w:left="4011" w:hanging="180"/>
      </w:pPr>
    </w:lvl>
    <w:lvl w:ilvl="6" w:tentative="0">
      <w:start w:val="1"/>
      <w:numFmt w:val="decimal"/>
      <w:lvlText w:val="%7."/>
      <w:lvlJc w:val="left"/>
      <w:pPr>
        <w:ind w:left="4731" w:hanging="360"/>
      </w:pPr>
    </w:lvl>
    <w:lvl w:ilvl="7" w:tentative="0">
      <w:start w:val="1"/>
      <w:numFmt w:val="lowerLetter"/>
      <w:lvlText w:val="%8."/>
      <w:lvlJc w:val="left"/>
      <w:pPr>
        <w:ind w:left="5451" w:hanging="360"/>
      </w:pPr>
    </w:lvl>
    <w:lvl w:ilvl="8" w:tentative="0">
      <w:start w:val="1"/>
      <w:numFmt w:val="lowerRoman"/>
      <w:lvlText w:val="%9."/>
      <w:lvlJc w:val="right"/>
      <w:pPr>
        <w:ind w:left="6171" w:hanging="180"/>
      </w:pPr>
    </w:lvl>
  </w:abstractNum>
  <w:abstractNum w:abstractNumId="7">
    <w:nsid w:val="0C000EE1"/>
    <w:multiLevelType w:val="multilevel"/>
    <w:tmpl w:val="0C000EE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F9A1ED1"/>
    <w:multiLevelType w:val="multilevel"/>
    <w:tmpl w:val="1F9A1ED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6626EF8"/>
    <w:multiLevelType w:val="multilevel"/>
    <w:tmpl w:val="76626E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E0"/>
    <w:rsid w:val="000950B5"/>
    <w:rsid w:val="000D51F4"/>
    <w:rsid w:val="0015074B"/>
    <w:rsid w:val="00163AFF"/>
    <w:rsid w:val="00176D2D"/>
    <w:rsid w:val="0020494F"/>
    <w:rsid w:val="00206553"/>
    <w:rsid w:val="00264DE1"/>
    <w:rsid w:val="00281CBC"/>
    <w:rsid w:val="00282A5C"/>
    <w:rsid w:val="0029639D"/>
    <w:rsid w:val="002B339F"/>
    <w:rsid w:val="002E00A0"/>
    <w:rsid w:val="002E6DF9"/>
    <w:rsid w:val="00302774"/>
    <w:rsid w:val="00326F90"/>
    <w:rsid w:val="00334B7F"/>
    <w:rsid w:val="00376C1E"/>
    <w:rsid w:val="0038607D"/>
    <w:rsid w:val="003D2FFC"/>
    <w:rsid w:val="00407941"/>
    <w:rsid w:val="00415A50"/>
    <w:rsid w:val="004565D5"/>
    <w:rsid w:val="00504508"/>
    <w:rsid w:val="00515698"/>
    <w:rsid w:val="00625262"/>
    <w:rsid w:val="006411F2"/>
    <w:rsid w:val="006431B6"/>
    <w:rsid w:val="006C335B"/>
    <w:rsid w:val="006F1245"/>
    <w:rsid w:val="007B16EC"/>
    <w:rsid w:val="007B7D2A"/>
    <w:rsid w:val="00814E6A"/>
    <w:rsid w:val="008262CD"/>
    <w:rsid w:val="00826549"/>
    <w:rsid w:val="008A4592"/>
    <w:rsid w:val="0091062F"/>
    <w:rsid w:val="00925FC8"/>
    <w:rsid w:val="009B3D93"/>
    <w:rsid w:val="00A27A02"/>
    <w:rsid w:val="00A41DFA"/>
    <w:rsid w:val="00A51E3A"/>
    <w:rsid w:val="00AA1D8D"/>
    <w:rsid w:val="00AF2429"/>
    <w:rsid w:val="00B47730"/>
    <w:rsid w:val="00BB738A"/>
    <w:rsid w:val="00C03072"/>
    <w:rsid w:val="00C060DA"/>
    <w:rsid w:val="00C06561"/>
    <w:rsid w:val="00C24503"/>
    <w:rsid w:val="00C666A9"/>
    <w:rsid w:val="00CB0664"/>
    <w:rsid w:val="00CC6BF4"/>
    <w:rsid w:val="00D05AE5"/>
    <w:rsid w:val="00D17EF9"/>
    <w:rsid w:val="00D50FE9"/>
    <w:rsid w:val="00DB6A2D"/>
    <w:rsid w:val="00DC02A3"/>
    <w:rsid w:val="00DD1E60"/>
    <w:rsid w:val="00E278A8"/>
    <w:rsid w:val="00E42476"/>
    <w:rsid w:val="00E774FF"/>
    <w:rsid w:val="00F06EAE"/>
    <w:rsid w:val="00F41827"/>
    <w:rsid w:val="00F66D6D"/>
    <w:rsid w:val="00F71EED"/>
    <w:rsid w:val="00F82413"/>
    <w:rsid w:val="00F94D7F"/>
    <w:rsid w:val="00FA1FB8"/>
    <w:rsid w:val="00FC38A5"/>
    <w:rsid w:val="00FC693F"/>
    <w:rsid w:val="00FD74BB"/>
    <w:rsid w:val="00FD7D44"/>
    <w:rsid w:val="16A72210"/>
    <w:rsid w:val="3F9B38CC"/>
    <w:rsid w:val="5A471E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rFonts w:ascii="Times New Roman" w:hAnsi="Times New Roman" w:cs="Times New Roman"/>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character" w:customStyle="1" w:styleId="16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6AE616-0F3D-4E79-A797-99D3AFB40D90}">
  <ds:schemaRefs/>
</ds:datastoreItem>
</file>

<file path=docProps/app.xml><?xml version="1.0" encoding="utf-8"?>
<Properties xmlns="http://schemas.openxmlformats.org/officeDocument/2006/extended-properties" xmlns:vt="http://schemas.openxmlformats.org/officeDocument/2006/docPropsVTypes">
  <Template>Normal</Template>
  <Pages>18</Pages>
  <Words>2114</Words>
  <Characters>12050</Characters>
  <Lines>100</Lines>
  <Paragraphs>28</Paragraphs>
  <TotalTime>3</TotalTime>
  <ScaleCrop>false</ScaleCrop>
  <LinksUpToDate>false</LinksUpToDate>
  <CharactersWithSpaces>14136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2025-10-29T11:56:00Z</dcterms:created>
  <dc:creator>python-docx</dc:creator>
  <dc:description>generated by python-docx</dc:description>
  <cp:lastModifiedBy>Shashidhar Kunte</cp:lastModifiedBy>
  <cp:lastPrinted>2025-10-15T00:45:00Z</cp:lastPrinted>
  <dcterms:modified xsi:type="dcterms:W3CDTF">2025-10-30T13:43:01Z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9C73D645D80140628298A8169F1C9DDB_13</vt:lpwstr>
  </property>
</Properties>
</file>